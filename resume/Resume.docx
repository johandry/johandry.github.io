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5F1203D0"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14461 Via Venezia, </w:t>
            </w:r>
            <w:proofErr w:type="spellStart"/>
            <w:r w:rsidRPr="00630007">
              <w:rPr>
                <w:rFonts w:ascii="Tahoma" w:eastAsia="Tahoma" w:hAnsi="Tahoma" w:cs="Tahoma"/>
                <w:color w:val="000000"/>
                <w:sz w:val="16"/>
                <w:szCs w:val="16"/>
                <w:lang w:val="es-ES"/>
              </w:rPr>
              <w:t>Apartment</w:t>
            </w:r>
            <w:proofErr w:type="spellEnd"/>
            <w:r>
              <w:rPr>
                <w:rFonts w:ascii="Tahoma" w:eastAsia="Tahoma" w:hAnsi="Tahoma" w:cs="Tahoma"/>
                <w:color w:val="000000"/>
                <w:sz w:val="16"/>
                <w:szCs w:val="16"/>
                <w:lang w:val="pt-BR"/>
              </w:rPr>
              <w:t xml:space="preserve"> 510, 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Pr="00630007">
              <w:rPr>
                <w:rFonts w:ascii="Tahoma" w:eastAsia="Tahoma" w:hAnsi="Tahoma" w:cs="Tahoma"/>
                <w:color w:val="000000"/>
                <w:sz w:val="16"/>
                <w:szCs w:val="16"/>
                <w:lang w:val="pt-BR"/>
              </w:rPr>
              <w:t>92129-1622</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135B6E">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w:t>
            </w:r>
            <w:proofErr w:type="spellStart"/>
            <w:r w:rsidR="00E64FE9">
              <w:rPr>
                <w:rFonts w:ascii="Tahoma" w:eastAsia="Tahoma" w:hAnsi="Tahoma" w:cs="Tahoma"/>
                <w:color w:val="000000"/>
                <w:sz w:val="16"/>
                <w:szCs w:val="16"/>
              </w:rPr>
              <w:t>RedHat</w:t>
            </w:r>
            <w:proofErr w:type="spellEnd"/>
            <w:r w:rsidR="00E64FE9">
              <w:rPr>
                <w:rFonts w:ascii="Tahoma" w:eastAsia="Tahoma" w:hAnsi="Tahoma" w:cs="Tahoma"/>
                <w:color w:val="000000"/>
                <w:sz w:val="16"/>
                <w:szCs w:val="16"/>
              </w:rPr>
              <w:t xml:space="preserve">,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w:t>
            </w:r>
            <w:proofErr w:type="spellStart"/>
            <w:r>
              <w:rPr>
                <w:rFonts w:ascii="Tahoma" w:eastAsia="Tahoma" w:hAnsi="Tahoma" w:cs="Tahoma"/>
                <w:b w:val="0"/>
                <w:bCs w:val="0"/>
                <w:i w:val="0"/>
                <w:iCs w:val="0"/>
                <w:color w:val="000000"/>
                <w:sz w:val="16"/>
                <w:szCs w:val="16"/>
              </w:rPr>
              <w:t>Korn</w:t>
            </w:r>
            <w:proofErr w:type="spellEnd"/>
            <w:r>
              <w:rPr>
                <w:rFonts w:ascii="Tahoma" w:eastAsia="Tahoma" w:hAnsi="Tahoma" w:cs="Tahoma"/>
                <w:b w:val="0"/>
                <w:bCs w:val="0"/>
                <w:i w:val="0"/>
                <w:iCs w:val="0"/>
                <w:color w:val="000000"/>
                <w:sz w:val="16"/>
                <w:szCs w:val="16"/>
              </w:rPr>
              <w:t xml:space="preserve">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Java Script, </w:t>
            </w:r>
            <w:r w:rsidR="002C287A">
              <w:rPr>
                <w:rFonts w:ascii="Tahoma" w:eastAsia="Tahoma" w:hAnsi="Tahoma" w:cs="Tahoma"/>
                <w:b w:val="0"/>
                <w:bCs w:val="0"/>
                <w:i w:val="0"/>
                <w:iCs w:val="0"/>
                <w:color w:val="000000"/>
                <w:sz w:val="16"/>
                <w:szCs w:val="16"/>
              </w:rPr>
              <w:t xml:space="preserve">JSON, </w:t>
            </w:r>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A5161F2"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w:t>
            </w:r>
            <w:proofErr w:type="spellStart"/>
            <w:r w:rsidR="00CA2890">
              <w:rPr>
                <w:rFonts w:ascii="Tahoma" w:eastAsia="Tahoma" w:hAnsi="Tahoma" w:cs="Tahoma"/>
                <w:color w:val="000000"/>
                <w:sz w:val="16"/>
                <w:szCs w:val="16"/>
              </w:rPr>
              <w:t>NodeJS</w:t>
            </w:r>
            <w:proofErr w:type="spellEnd"/>
            <w:r w:rsidR="00CA2890">
              <w:rPr>
                <w:rFonts w:ascii="Tahoma" w:eastAsia="Tahoma" w:hAnsi="Tahoma" w:cs="Tahoma"/>
                <w:color w:val="000000"/>
                <w:sz w:val="16"/>
                <w:szCs w:val="16"/>
              </w:rPr>
              <w:t xml:space="preserve">,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r w:rsidR="003C358D">
              <w:rPr>
                <w:rFonts w:ascii="Tahoma" w:eastAsia="Tahoma" w:hAnsi="Tahoma" w:cs="Tahoma"/>
                <w:color w:val="000000"/>
                <w:sz w:val="16"/>
                <w:szCs w:val="16"/>
              </w:rPr>
              <w:t>.</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and DevOps Tool</w:t>
            </w:r>
          </w:p>
          <w:p w14:paraId="587D3DAC" w14:textId="3F274BB1"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proofErr w:type="spellStart"/>
            <w:r w:rsidR="000C3307">
              <w:rPr>
                <w:rFonts w:ascii="Tahoma" w:eastAsia="Tahoma" w:hAnsi="Tahoma" w:cs="Tahoma"/>
                <w:color w:val="000000"/>
                <w:sz w:val="16"/>
                <w:szCs w:val="16"/>
              </w:rPr>
              <w:t>Docker</w:t>
            </w:r>
            <w:proofErr w:type="spellEnd"/>
            <w:r w:rsidR="000C3307">
              <w:rPr>
                <w:rFonts w:ascii="Tahoma" w:eastAsia="Tahoma" w:hAnsi="Tahoma" w:cs="Tahoma"/>
                <w:color w:val="000000"/>
                <w:sz w:val="16"/>
                <w:szCs w:val="16"/>
              </w:rPr>
              <w:t xml:space="preserve">, </w:t>
            </w:r>
            <w:r w:rsidR="003C358D">
              <w:rPr>
                <w:rFonts w:ascii="Tahoma" w:eastAsia="Tahoma" w:hAnsi="Tahoma" w:cs="Tahoma"/>
                <w:color w:val="000000"/>
                <w:sz w:val="16"/>
                <w:szCs w:val="16"/>
              </w:rPr>
              <w:t xml:space="preserve">Fig, </w:t>
            </w:r>
            <w:r w:rsidR="000C3307">
              <w:rPr>
                <w:rFonts w:ascii="Tahoma" w:eastAsia="Tahoma" w:hAnsi="Tahoma" w:cs="Tahoma"/>
                <w:color w:val="000000"/>
                <w:sz w:val="16"/>
                <w:szCs w:val="16"/>
              </w:rPr>
              <w:t xml:space="preserve">Vagrant, Packer, Jenkins, </w:t>
            </w:r>
            <w:r w:rsidR="00DD50B0">
              <w:rPr>
                <w:rFonts w:ascii="Tahoma" w:eastAsia="Tahoma" w:hAnsi="Tahoma" w:cs="Tahoma"/>
                <w:color w:val="000000"/>
                <w:sz w:val="16"/>
                <w:szCs w:val="16"/>
              </w:rPr>
              <w:t xml:space="preserve">AWS, </w:t>
            </w:r>
            <w:proofErr w:type="spellStart"/>
            <w:r w:rsidR="000C3307">
              <w:rPr>
                <w:rFonts w:ascii="Tahoma" w:eastAsia="Tahoma" w:hAnsi="Tahoma" w:cs="Tahoma"/>
                <w:color w:val="000000"/>
                <w:sz w:val="16"/>
                <w:szCs w:val="16"/>
              </w:rPr>
              <w:t>Git</w:t>
            </w:r>
            <w:proofErr w:type="spellEnd"/>
            <w:r w:rsidR="000C3307">
              <w:rPr>
                <w:rFonts w:ascii="Tahoma" w:eastAsia="Tahoma" w:hAnsi="Tahoma" w:cs="Tahoma"/>
                <w:color w:val="000000"/>
                <w:sz w:val="16"/>
                <w:szCs w:val="16"/>
              </w:rPr>
              <w:t>, Subversion, CVS and Interwoven.</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proofErr w:type="spellStart"/>
            <w:r w:rsidR="00DB28F7">
              <w:rPr>
                <w:rFonts w:ascii="Tahoma" w:eastAsia="Tahoma" w:hAnsi="Tahoma" w:cs="Tahoma"/>
                <w:b w:val="0"/>
                <w:bCs w:val="0"/>
                <w:i w:val="0"/>
                <w:iCs w:val="0"/>
                <w:color w:val="000000"/>
                <w:sz w:val="16"/>
                <w:szCs w:val="16"/>
              </w:rPr>
              <w:t>XCode</w:t>
            </w:r>
            <w:proofErr w:type="spellEnd"/>
            <w:r w:rsidR="00DB28F7">
              <w:rPr>
                <w:rFonts w:ascii="Tahoma" w:eastAsia="Tahoma" w:hAnsi="Tahoma" w:cs="Tahoma"/>
                <w:b w:val="0"/>
                <w:bCs w:val="0"/>
                <w:i w:val="0"/>
                <w:iCs w:val="0"/>
                <w:color w:val="000000"/>
                <w:sz w:val="16"/>
                <w:szCs w:val="16"/>
              </w:rPr>
              <w:t xml:space="preserve">, </w:t>
            </w:r>
            <w:r>
              <w:rPr>
                <w:rFonts w:ascii="Tahoma" w:eastAsia="Tahoma" w:hAnsi="Tahoma" w:cs="Tahoma"/>
                <w:b w:val="0"/>
                <w:bCs w:val="0"/>
                <w:i w:val="0"/>
                <w:iCs w:val="0"/>
                <w:color w:val="000000"/>
                <w:sz w:val="16"/>
                <w:szCs w:val="16"/>
              </w:rPr>
              <w:t xml:space="preserve">NetBeans, </w:t>
            </w:r>
            <w:proofErr w:type="spellStart"/>
            <w:r>
              <w:rPr>
                <w:rFonts w:ascii="Tahoma" w:eastAsia="Tahoma" w:hAnsi="Tahoma" w:cs="Tahoma"/>
                <w:b w:val="0"/>
                <w:bCs w:val="0"/>
                <w:i w:val="0"/>
                <w:iCs w:val="0"/>
                <w:color w:val="000000"/>
                <w:sz w:val="16"/>
                <w:szCs w:val="16"/>
              </w:rPr>
              <w:t>JBuilder</w:t>
            </w:r>
            <w:proofErr w:type="spellEnd"/>
            <w:r>
              <w:rPr>
                <w:rFonts w:ascii="Tahoma" w:eastAsia="Tahoma" w:hAnsi="Tahoma" w:cs="Tahoma"/>
                <w:b w:val="0"/>
                <w:bCs w:val="0"/>
                <w:i w:val="0"/>
                <w:iCs w:val="0"/>
                <w:color w:val="000000"/>
                <w:sz w:val="16"/>
                <w:szCs w:val="16"/>
              </w:rPr>
              <w:t xml:space="preserve">, Visual Studio and </w:t>
            </w:r>
            <w:proofErr w:type="spellStart"/>
            <w:r>
              <w:rPr>
                <w:rFonts w:ascii="Tahoma" w:eastAsia="Tahoma" w:hAnsi="Tahoma" w:cs="Tahoma"/>
                <w:b w:val="0"/>
                <w:bCs w:val="0"/>
                <w:i w:val="0"/>
                <w:iCs w:val="0"/>
                <w:color w:val="000000"/>
                <w:sz w:val="16"/>
                <w:szCs w:val="16"/>
              </w:rPr>
              <w:t>JCreator</w:t>
            </w:r>
            <w:proofErr w:type="spellEnd"/>
            <w:r>
              <w:rPr>
                <w:rFonts w:ascii="Tahoma" w:eastAsia="Tahoma" w:hAnsi="Tahoma" w:cs="Tahoma"/>
                <w:b w:val="0"/>
                <w:bCs w:val="0"/>
                <w:i w:val="0"/>
                <w:iCs w:val="0"/>
                <w:color w:val="000000"/>
                <w:sz w:val="16"/>
                <w:szCs w:val="16"/>
              </w:rPr>
              <w:t>.</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Apache, IIS, </w:t>
            </w:r>
            <w:proofErr w:type="spellStart"/>
            <w:r>
              <w:rPr>
                <w:rFonts w:ascii="Tahoma" w:eastAsia="Tahoma" w:hAnsi="Tahoma" w:cs="Tahoma"/>
                <w:color w:val="000000"/>
                <w:sz w:val="16"/>
                <w:szCs w:val="16"/>
              </w:rPr>
              <w:t>iPlanet</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SunOne</w:t>
            </w:r>
            <w:proofErr w:type="spellEnd"/>
            <w:r>
              <w:rPr>
                <w:rFonts w:ascii="Tahoma" w:eastAsia="Tahoma" w:hAnsi="Tahoma" w:cs="Tahoma"/>
                <w:color w:val="000000"/>
                <w:sz w:val="16"/>
                <w:szCs w:val="16"/>
              </w:rPr>
              <w:t>.</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proofErr w:type="spellStart"/>
            <w:r>
              <w:rPr>
                <w:rFonts w:ascii="Tahoma" w:eastAsia="Tahoma" w:hAnsi="Tahoma" w:cs="Tahoma"/>
                <w:b w:val="0"/>
                <w:bCs w:val="0"/>
                <w:i w:val="0"/>
                <w:iCs w:val="0"/>
                <w:color w:val="000000"/>
                <w:sz w:val="16"/>
                <w:szCs w:val="16"/>
              </w:rPr>
              <w:t>JBoss</w:t>
            </w:r>
            <w:proofErr w:type="spellEnd"/>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w:t>
            </w:r>
            <w:proofErr w:type="spellStart"/>
            <w:r>
              <w:rPr>
                <w:rFonts w:ascii="Tahoma" w:eastAsia="Tahoma" w:hAnsi="Tahoma" w:cs="Tahoma"/>
                <w:color w:val="000000"/>
                <w:sz w:val="16"/>
                <w:szCs w:val="16"/>
              </w:rPr>
              <w:t>Kintana</w:t>
            </w:r>
            <w:proofErr w:type="spellEnd"/>
            <w:r>
              <w:rPr>
                <w:rFonts w:ascii="Tahoma" w:eastAsia="Tahoma" w:hAnsi="Tahoma" w:cs="Tahoma"/>
                <w:color w:val="000000"/>
                <w:sz w:val="16"/>
                <w:szCs w:val="16"/>
              </w:rPr>
              <w:t xml:space="preserve">,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xml:space="preserve">, </w:t>
            </w:r>
            <w:proofErr w:type="spellStart"/>
            <w:r w:rsidR="009A5A9C">
              <w:rPr>
                <w:rFonts w:ascii="Tahoma" w:eastAsia="Tahoma" w:hAnsi="Tahoma" w:cs="Tahoma"/>
                <w:color w:val="000000"/>
                <w:sz w:val="16"/>
                <w:szCs w:val="16"/>
              </w:rPr>
              <w:t>Verdasys</w:t>
            </w:r>
            <w:proofErr w:type="spellEnd"/>
            <w:r w:rsidR="009A5A9C">
              <w:rPr>
                <w:rFonts w:ascii="Tahoma" w:eastAsia="Tahoma" w:hAnsi="Tahoma" w:cs="Tahoma"/>
                <w:color w:val="000000"/>
                <w:sz w:val="16"/>
                <w:szCs w:val="16"/>
              </w:rPr>
              <w:t xml:space="preserve"> Digital Guardian and CA </w:t>
            </w:r>
            <w:proofErr w:type="spellStart"/>
            <w:r w:rsidR="009A5A9C">
              <w:rPr>
                <w:rFonts w:ascii="Tahoma" w:eastAsia="Tahoma" w:hAnsi="Tahoma" w:cs="Tahoma"/>
                <w:color w:val="000000"/>
                <w:sz w:val="16"/>
                <w:szCs w:val="16"/>
              </w:rPr>
              <w:t>Autosys</w:t>
            </w:r>
            <w:proofErr w:type="spellEnd"/>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29F8ACC" w:rsidR="001E33B5" w:rsidRPr="001E33B5" w:rsidRDefault="001E33B5" w:rsidP="00135B6E">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w:t>
            </w:r>
            <w:bookmarkStart w:id="0" w:name="_GoBack"/>
            <w:bookmarkEnd w:id="0"/>
            <w:r w:rsidR="00135B6E">
              <w:rPr>
                <w:rFonts w:ascii="Tahoma" w:eastAsia="Tahoma" w:hAnsi="Tahoma" w:cs="Tahoma"/>
                <w:b w:val="0"/>
                <w:i w:val="0"/>
                <w:iCs w:val="0"/>
                <w:color w:val="000000"/>
                <w:sz w:val="16"/>
                <w:szCs w:val="16"/>
                <w:lang w:val="es-MX"/>
              </w:rPr>
              <w:t>San Diego, CA, USA</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043D0755"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w:t>
            </w:r>
            <w:r w:rsidR="00AE7807">
              <w:rPr>
                <w:rFonts w:ascii="Tahoma" w:eastAsia="Tahoma" w:hAnsi="Tahoma" w:cs="Tahoma"/>
                <w:color w:val="000000"/>
                <w:sz w:val="16"/>
                <w:szCs w:val="16"/>
              </w:rPr>
              <w:t xml:space="preserve"> and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Perl developer of Web and RESTful Application (backend) using Dancer2 framework with MySQL and MongoDB. All these using Packer, Vagrant and </w:t>
            </w:r>
            <w:proofErr w:type="spellStart"/>
            <w:r w:rsidRPr="005438D3">
              <w:rPr>
                <w:rFonts w:ascii="Tahoma" w:eastAsia="Tahoma" w:hAnsi="Tahoma" w:cs="Tahoma"/>
                <w:color w:val="000000"/>
                <w:sz w:val="16"/>
                <w:szCs w:val="16"/>
              </w:rPr>
              <w:t>Docker</w:t>
            </w:r>
            <w:proofErr w:type="spellEnd"/>
            <w:r w:rsidRPr="005438D3">
              <w:rPr>
                <w:rFonts w:ascii="Tahoma" w:eastAsia="Tahoma" w:hAnsi="Tahoma" w:cs="Tahoma"/>
                <w:color w:val="000000"/>
                <w:sz w:val="16"/>
                <w:szCs w:val="16"/>
              </w:rPr>
              <w:t>.</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w:t>
            </w:r>
            <w:proofErr w:type="spellStart"/>
            <w:r w:rsidR="00AE7807">
              <w:rPr>
                <w:rFonts w:ascii="Tahoma" w:eastAsia="Tahoma" w:hAnsi="Tahoma" w:cs="Tahoma"/>
                <w:color w:val="000000"/>
                <w:sz w:val="16"/>
                <w:szCs w:val="16"/>
              </w:rPr>
              <w:t>NodeJS</w:t>
            </w:r>
            <w:proofErr w:type="spellEnd"/>
            <w:r w:rsidR="00AE7807">
              <w:rPr>
                <w:rFonts w:ascii="Tahoma" w:eastAsia="Tahoma" w:hAnsi="Tahoma" w:cs="Tahoma"/>
                <w:color w:val="000000"/>
                <w:sz w:val="16"/>
                <w:szCs w:val="16"/>
              </w:rPr>
              <w:t>.</w:t>
            </w:r>
          </w:p>
          <w:p w14:paraId="12FCD5AE" w14:textId="25864271" w:rsidR="00AE7807"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Build and Configuration Management </w:t>
            </w:r>
            <w:r w:rsidR="00AE7807" w:rsidRPr="005438D3">
              <w:rPr>
                <w:rFonts w:ascii="Tahoma" w:eastAsia="Tahoma" w:hAnsi="Tahoma" w:cs="Tahoma"/>
                <w:color w:val="000000"/>
                <w:sz w:val="16"/>
                <w:szCs w:val="16"/>
              </w:rPr>
              <w:t xml:space="preserve">of development/testing environments with </w:t>
            </w:r>
            <w:proofErr w:type="spellStart"/>
            <w:r w:rsidR="00AE7807">
              <w:rPr>
                <w:rFonts w:ascii="Tahoma" w:eastAsia="Tahoma" w:hAnsi="Tahoma" w:cs="Tahoma"/>
                <w:color w:val="000000"/>
                <w:sz w:val="16"/>
                <w:szCs w:val="16"/>
              </w:rPr>
              <w:t>Docker</w:t>
            </w:r>
            <w:proofErr w:type="spellEnd"/>
            <w:r w:rsidR="00AE7807">
              <w:rPr>
                <w:rFonts w:ascii="Tahoma" w:eastAsia="Tahoma" w:hAnsi="Tahoma" w:cs="Tahoma"/>
                <w:color w:val="000000"/>
                <w:sz w:val="16"/>
                <w:szCs w:val="16"/>
              </w:rPr>
              <w:t>,</w:t>
            </w:r>
            <w:r>
              <w:rPr>
                <w:rFonts w:ascii="Tahoma" w:eastAsia="Tahoma" w:hAnsi="Tahoma" w:cs="Tahoma"/>
                <w:color w:val="000000"/>
                <w:sz w:val="16"/>
                <w:szCs w:val="16"/>
              </w:rPr>
              <w:t xml:space="preserve"> Fig,</w:t>
            </w:r>
            <w:r w:rsidR="00AE7807">
              <w:rPr>
                <w:rFonts w:ascii="Tahoma" w:eastAsia="Tahoma" w:hAnsi="Tahoma" w:cs="Tahoma"/>
                <w:color w:val="000000"/>
                <w:sz w:val="16"/>
                <w:szCs w:val="16"/>
              </w:rPr>
              <w:t xml:space="preserve"> </w:t>
            </w:r>
            <w:r w:rsidR="00AE7807" w:rsidRPr="005438D3">
              <w:rPr>
                <w:rFonts w:ascii="Tahoma" w:eastAsia="Tahoma" w:hAnsi="Tahoma" w:cs="Tahoma"/>
                <w:color w:val="000000"/>
                <w:sz w:val="16"/>
                <w:szCs w:val="16"/>
              </w:rPr>
              <w:t xml:space="preserve">Packer, Vagrant and Puppet on </w:t>
            </w:r>
            <w:proofErr w:type="spellStart"/>
            <w:r w:rsidR="00AE7807" w:rsidRPr="005438D3">
              <w:rPr>
                <w:rFonts w:ascii="Tahoma" w:eastAsia="Tahoma" w:hAnsi="Tahoma" w:cs="Tahoma"/>
                <w:color w:val="000000"/>
                <w:sz w:val="16"/>
                <w:szCs w:val="16"/>
              </w:rPr>
              <w:t>Virtua</w:t>
            </w:r>
            <w:r w:rsidR="001E7D3F">
              <w:rPr>
                <w:rFonts w:ascii="Tahoma" w:eastAsia="Tahoma" w:hAnsi="Tahoma" w:cs="Tahoma"/>
                <w:color w:val="000000"/>
                <w:sz w:val="16"/>
                <w:szCs w:val="16"/>
              </w:rPr>
              <w:t>lBox</w:t>
            </w:r>
            <w:proofErr w:type="spellEnd"/>
            <w:r w:rsidR="001E7D3F">
              <w:rPr>
                <w:rFonts w:ascii="Tahoma" w:eastAsia="Tahoma" w:hAnsi="Tahoma" w:cs="Tahoma"/>
                <w:color w:val="000000"/>
                <w:sz w:val="16"/>
                <w:szCs w:val="16"/>
              </w:rPr>
              <w:t xml:space="preserve">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xml:space="preserve">, </w:t>
            </w:r>
            <w:proofErr w:type="spellStart"/>
            <w:r w:rsidR="001E7D3F">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Docker</w:t>
            </w:r>
            <w:proofErr w:type="spellEnd"/>
            <w:r>
              <w:rPr>
                <w:rFonts w:ascii="Tahoma" w:eastAsia="Tahoma" w:hAnsi="Tahoma" w:cs="Tahoma"/>
                <w:color w:val="000000"/>
                <w:sz w:val="16"/>
                <w:szCs w:val="16"/>
              </w:rPr>
              <w:t>.</w:t>
            </w:r>
          </w:p>
          <w:p w14:paraId="25D52D31" w14:textId="53F58723"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Documentation and Configuration Management of 200+ servers with Puppet and </w:t>
            </w: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w:t>
            </w:r>
            <w:proofErr w:type="spellStart"/>
            <w:r w:rsidRPr="005438D3">
              <w:rPr>
                <w:rFonts w:ascii="Tahoma" w:eastAsia="Tahoma" w:hAnsi="Tahoma" w:cs="Tahoma"/>
                <w:color w:val="000000"/>
                <w:sz w:val="16"/>
                <w:szCs w:val="16"/>
              </w:rPr>
              <w:t>Autosys</w:t>
            </w:r>
            <w:proofErr w:type="spellEnd"/>
            <w:r w:rsidRPr="005438D3">
              <w:rPr>
                <w:rFonts w:ascii="Tahoma" w:eastAsia="Tahoma" w:hAnsi="Tahoma" w:cs="Tahoma"/>
                <w:color w:val="000000"/>
                <w:sz w:val="16"/>
                <w:szCs w:val="16"/>
              </w:rPr>
              <w:t xml:space="preserve">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Web Application to centralize UNIX Admin tools and reports. This is a CLI and Web Application to collect and present reports of System Patches, </w:t>
            </w:r>
            <w:proofErr w:type="spellStart"/>
            <w:r w:rsidRPr="005438D3">
              <w:rPr>
                <w:rFonts w:ascii="Tahoma" w:eastAsia="Tahoma" w:hAnsi="Tahoma" w:cs="Tahoma"/>
                <w:color w:val="000000"/>
                <w:sz w:val="16"/>
                <w:szCs w:val="16"/>
              </w:rPr>
              <w:t>Netapp</w:t>
            </w:r>
            <w:proofErr w:type="spellEnd"/>
            <w:r w:rsidRPr="005438D3">
              <w:rPr>
                <w:rFonts w:ascii="Tahoma" w:eastAsia="Tahoma" w:hAnsi="Tahoma" w:cs="Tahoma"/>
                <w:color w:val="000000"/>
                <w:sz w:val="16"/>
                <w:szCs w:val="16"/>
              </w:rPr>
              <w:t xml:space="preserve"> differences, Nagios monitoring dashboard, Servers Inventory using </w:t>
            </w:r>
            <w:proofErr w:type="spellStart"/>
            <w:r w:rsidRPr="005438D3">
              <w:rPr>
                <w:rFonts w:ascii="Tahoma" w:eastAsia="Tahoma" w:hAnsi="Tahoma" w:cs="Tahoma"/>
                <w:color w:val="000000"/>
                <w:sz w:val="16"/>
                <w:szCs w:val="16"/>
              </w:rPr>
              <w:t>facter</w:t>
            </w:r>
            <w:proofErr w:type="spellEnd"/>
            <w:r w:rsidRPr="005438D3">
              <w:rPr>
                <w:rFonts w:ascii="Tahoma" w:eastAsia="Tahoma" w:hAnsi="Tahoma" w:cs="Tahoma"/>
                <w:color w:val="000000"/>
                <w:sz w:val="16"/>
                <w:szCs w:val="16"/>
              </w:rPr>
              <w:t xml:space="preserve">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6BA56EDE"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Migration of 100+ servers and applications to </w:t>
            </w:r>
            <w:proofErr w:type="gramStart"/>
            <w:r>
              <w:rPr>
                <w:rFonts w:ascii="Tahoma" w:eastAsia="Tahoma" w:hAnsi="Tahoma" w:cs="Tahoma"/>
                <w:color w:val="000000"/>
                <w:sz w:val="16"/>
                <w:szCs w:val="16"/>
              </w:rPr>
              <w:t>a the</w:t>
            </w:r>
            <w:proofErr w:type="gramEnd"/>
            <w:r>
              <w:rPr>
                <w:rFonts w:ascii="Tahoma" w:eastAsia="Tahoma" w:hAnsi="Tahoma" w:cs="Tahoma"/>
                <w:color w:val="000000"/>
                <w:sz w:val="16"/>
                <w:szCs w:val="16"/>
              </w:rPr>
              <w:t xml:space="preserve"> IBM cloud infrastructure (</w:t>
            </w:r>
            <w:proofErr w:type="spellStart"/>
            <w:r>
              <w:rPr>
                <w:rFonts w:ascii="Tahoma" w:eastAsia="Tahoma" w:hAnsi="Tahoma" w:cs="Tahoma"/>
                <w:color w:val="000000"/>
                <w:sz w:val="16"/>
                <w:szCs w:val="16"/>
              </w:rPr>
              <w:t>SoftLayer</w:t>
            </w:r>
            <w:proofErr w:type="spellEnd"/>
            <w:r>
              <w:rPr>
                <w:rFonts w:ascii="Tahoma" w:eastAsia="Tahoma" w:hAnsi="Tahoma" w:cs="Tahoma"/>
                <w:color w:val="000000"/>
                <w:sz w:val="16"/>
                <w:szCs w:val="16"/>
              </w:rPr>
              <w:t>)</w:t>
            </w:r>
            <w:r w:rsidR="00342C68">
              <w:rPr>
                <w:rFonts w:ascii="Tahoma" w:eastAsia="Tahoma" w:hAnsi="Tahoma" w:cs="Tahoma"/>
                <w:color w:val="000000"/>
                <w:sz w:val="16"/>
                <w:szCs w:val="16"/>
              </w:rPr>
              <w:t xml:space="preserve"> using Puppet and </w:t>
            </w:r>
            <w:proofErr w:type="spellStart"/>
            <w:r w:rsidR="00342C68">
              <w:rPr>
                <w:rFonts w:ascii="Tahoma" w:eastAsia="Tahoma" w:hAnsi="Tahoma" w:cs="Tahoma"/>
                <w:color w:val="000000"/>
                <w:sz w:val="16"/>
                <w:szCs w:val="16"/>
              </w:rPr>
              <w:t>Git</w:t>
            </w:r>
            <w:proofErr w:type="spellEnd"/>
            <w:r w:rsidR="00342C68">
              <w:rPr>
                <w:rFonts w:ascii="Tahoma" w:eastAsia="Tahoma" w:hAnsi="Tahoma" w:cs="Tahoma"/>
                <w:color w:val="000000"/>
                <w:sz w:val="16"/>
                <w:szCs w:val="16"/>
              </w:rPr>
              <w:t xml:space="preserve"> to document and configuration management.</w:t>
            </w:r>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 Admin activities such as Storage Management with NetApp, Server Virtualization Management with VMWare and </w:t>
            </w:r>
            <w:proofErr w:type="gramStart"/>
            <w:r w:rsidRPr="005438D3">
              <w:rPr>
                <w:rFonts w:ascii="Tahoma" w:eastAsia="Tahoma" w:hAnsi="Tahoma" w:cs="Tahoma"/>
                <w:color w:val="000000"/>
                <w:sz w:val="16"/>
                <w:szCs w:val="16"/>
              </w:rPr>
              <w:t>general</w:t>
            </w:r>
            <w:proofErr w:type="gramEnd"/>
            <w:r w:rsidRPr="005438D3">
              <w:rPr>
                <w:rFonts w:ascii="Tahoma" w:eastAsia="Tahoma" w:hAnsi="Tahoma" w:cs="Tahoma"/>
                <w:color w:val="000000"/>
                <w:sz w:val="16"/>
                <w:szCs w:val="16"/>
              </w:rPr>
              <w:t xml:space="preserve">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Systems Administrator (Windows, </w:t>
            </w:r>
            <w:proofErr w:type="spellStart"/>
            <w:r w:rsidRPr="005438D3">
              <w:rPr>
                <w:rFonts w:ascii="Tahoma" w:eastAsia="Tahoma" w:hAnsi="Tahoma" w:cs="Tahoma"/>
                <w:color w:val="000000"/>
                <w:sz w:val="16"/>
                <w:szCs w:val="16"/>
              </w:rPr>
              <w:t>Redhat</w:t>
            </w:r>
            <w:proofErr w:type="spellEnd"/>
            <w:r w:rsidRPr="005438D3">
              <w:rPr>
                <w:rFonts w:ascii="Tahoma" w:eastAsia="Tahoma" w:hAnsi="Tahoma" w:cs="Tahoma"/>
                <w:color w:val="000000"/>
                <w:sz w:val="16"/>
                <w:szCs w:val="16"/>
              </w:rPr>
              <w:t xml:space="preserve">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proofErr w:type="spellStart"/>
            <w:r w:rsidRPr="005F470A">
              <w:rPr>
                <w:rFonts w:ascii="Tahoma" w:eastAsia="Tahoma" w:hAnsi="Tahoma" w:cs="Tahoma"/>
                <w:i w:val="0"/>
                <w:iCs w:val="0"/>
                <w:color w:val="000000"/>
                <w:sz w:val="16"/>
                <w:szCs w:val="16"/>
                <w:lang w:val="es-ES"/>
              </w:rPr>
              <w:t>Softtek</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Information</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Services</w:t>
            </w:r>
            <w:proofErr w:type="spellEnd"/>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 xml:space="preserve">Aguascalientes, </w:t>
            </w:r>
            <w:proofErr w:type="spellStart"/>
            <w:r w:rsidRPr="005F470A">
              <w:rPr>
                <w:rFonts w:ascii="Tahoma" w:eastAsia="Tahoma" w:hAnsi="Tahoma" w:cs="Tahoma"/>
                <w:b w:val="0"/>
                <w:bCs w:val="0"/>
                <w:i w:val="0"/>
                <w:iCs w:val="0"/>
                <w:color w:val="000000"/>
                <w:sz w:val="16"/>
                <w:szCs w:val="16"/>
                <w:lang w:val="es-ES"/>
              </w:rPr>
              <w:t>Mex</w:t>
            </w:r>
            <w:proofErr w:type="spellEnd"/>
            <w:r w:rsidRPr="005F470A">
              <w:rPr>
                <w:rFonts w:ascii="Tahoma" w:eastAsia="Tahoma" w:hAnsi="Tahoma" w:cs="Tahoma"/>
                <w:b w:val="0"/>
                <w:bCs w:val="0"/>
                <w:i w:val="0"/>
                <w:iCs w:val="0"/>
                <w:color w:val="000000"/>
                <w:sz w:val="16"/>
                <w:szCs w:val="16"/>
                <w:lang w:val="es-ES"/>
              </w:rPr>
              <w:t>.</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 xml:space="preserve">Systems Administrator (Windows 8 and </w:t>
            </w:r>
            <w:proofErr w:type="spellStart"/>
            <w:r>
              <w:rPr>
                <w:rFonts w:ascii="Tahoma" w:eastAsia="Tahoma" w:hAnsi="Tahoma" w:cs="Tahoma"/>
                <w:color w:val="000000"/>
                <w:sz w:val="16"/>
                <w:szCs w:val="16"/>
              </w:rPr>
              <w:t>Redhat</w:t>
            </w:r>
            <w:proofErr w:type="spellEnd"/>
            <w:r>
              <w:rPr>
                <w:rFonts w:ascii="Tahoma" w:eastAsia="Tahoma" w:hAnsi="Tahoma" w:cs="Tahoma"/>
                <w:color w:val="000000"/>
                <w:sz w:val="16"/>
                <w:szCs w:val="16"/>
              </w:rPr>
              <w:t xml:space="preserve">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Middleware Administrator (Apache http 2,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Development of Perl and Shell (Bash) scripts to automate </w:t>
            </w:r>
            <w:proofErr w:type="spellStart"/>
            <w:r w:rsidRPr="001E33B5">
              <w:rPr>
                <w:rFonts w:ascii="Tahoma" w:eastAsia="Tahoma" w:hAnsi="Tahoma" w:cs="Tahoma"/>
                <w:iCs/>
                <w:color w:val="000000"/>
                <w:sz w:val="16"/>
                <w:szCs w:val="16"/>
              </w:rPr>
              <w:t>SysAdmin</w:t>
            </w:r>
            <w:proofErr w:type="spellEnd"/>
            <w:r w:rsidRPr="001E33B5">
              <w:rPr>
                <w:rFonts w:ascii="Tahoma" w:eastAsia="Tahoma" w:hAnsi="Tahoma" w:cs="Tahoma"/>
                <w:iCs/>
                <w:color w:val="000000"/>
                <w:sz w:val="16"/>
                <w:szCs w:val="16"/>
              </w:rPr>
              <w:t xml:space="preserve">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Applications releases to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SSO enable applications using CA </w:t>
            </w:r>
            <w:proofErr w:type="spellStart"/>
            <w:r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proofErr w:type="spellStart"/>
            <w:r w:rsidRPr="001E33B5">
              <w:rPr>
                <w:rFonts w:ascii="Tahoma" w:eastAsia="Tahoma" w:hAnsi="Tahoma" w:cs="Tahoma"/>
                <w:iCs/>
                <w:color w:val="000000"/>
                <w:sz w:val="16"/>
                <w:szCs w:val="16"/>
              </w:rPr>
              <w:t>Toubleshooting</w:t>
            </w:r>
            <w:proofErr w:type="spellEnd"/>
            <w:r w:rsidRPr="001E33B5">
              <w:rPr>
                <w:rFonts w:ascii="Tahoma" w:eastAsia="Tahoma" w:hAnsi="Tahoma" w:cs="Tahoma"/>
                <w:iCs/>
                <w:color w:val="000000"/>
                <w:sz w:val="16"/>
                <w:szCs w:val="16"/>
              </w:rPr>
              <w:t xml:space="preserve"> of incidents with Apache </w:t>
            </w:r>
            <w:r w:rsidR="004F1BB8" w:rsidRPr="001E33B5">
              <w:rPr>
                <w:rFonts w:ascii="Tahoma" w:eastAsia="Tahoma" w:hAnsi="Tahoma" w:cs="Tahoma"/>
                <w:iCs/>
                <w:color w:val="000000"/>
                <w:sz w:val="16"/>
                <w:szCs w:val="16"/>
              </w:rPr>
              <w:t xml:space="preserve">Web Server, Proxies, SSO </w:t>
            </w:r>
            <w:proofErr w:type="spellStart"/>
            <w:r w:rsidR="004F1BB8"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 client side (JS, cookies, etc…),</w:t>
            </w:r>
            <w:r w:rsidRPr="001E33B5">
              <w:rPr>
                <w:rFonts w:ascii="Tahoma" w:eastAsia="Tahoma" w:hAnsi="Tahoma" w:cs="Tahoma"/>
                <w:iCs/>
                <w:color w:val="000000"/>
                <w:sz w:val="16"/>
                <w:szCs w:val="16"/>
              </w:rPr>
              <w:t xml:space="preserve"> and applications running on </w:t>
            </w:r>
            <w:proofErr w:type="spellStart"/>
            <w:r w:rsidRPr="001E33B5">
              <w:rPr>
                <w:rFonts w:ascii="Tahoma" w:eastAsia="Tahoma" w:hAnsi="Tahoma" w:cs="Tahoma"/>
                <w:iCs/>
                <w:color w:val="000000"/>
                <w:sz w:val="16"/>
                <w:szCs w:val="16"/>
              </w:rPr>
              <w:t>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proofErr w:type="spellEnd"/>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System Administrator of 12 servers (Windows, HP-UX, CentOS and </w:t>
            </w:r>
            <w:proofErr w:type="spellStart"/>
            <w:r w:rsidRPr="009A5A9C">
              <w:rPr>
                <w:rFonts w:ascii="Tahoma" w:eastAsia="Tahoma" w:hAnsi="Tahoma" w:cs="Tahoma"/>
                <w:color w:val="000000"/>
                <w:sz w:val="16"/>
                <w:szCs w:val="16"/>
              </w:rPr>
              <w:t>Redhat</w:t>
            </w:r>
            <w:proofErr w:type="spellEnd"/>
            <w:r w:rsidRPr="009A5A9C">
              <w:rPr>
                <w:rFonts w:ascii="Tahoma" w:eastAsia="Tahoma" w:hAnsi="Tahoma" w:cs="Tahoma"/>
                <w:color w:val="000000"/>
                <w:sz w:val="16"/>
                <w:szCs w:val="16"/>
              </w:rPr>
              <w:t xml:space="preserve">) running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scheduling and troubleshooting of jobs for Windows and </w:t>
            </w:r>
            <w:proofErr w:type="gramStart"/>
            <w:r w:rsidRPr="009A5A9C">
              <w:rPr>
                <w:rFonts w:ascii="Tahoma" w:eastAsia="Tahoma" w:hAnsi="Tahoma" w:cs="Tahoma"/>
                <w:color w:val="000000"/>
                <w:sz w:val="16"/>
                <w:szCs w:val="16"/>
              </w:rPr>
              <w:t>Unix</w:t>
            </w:r>
            <w:proofErr w:type="gramEnd"/>
            <w:r w:rsidRPr="009A5A9C">
              <w:rPr>
                <w:rFonts w:ascii="Tahoma" w:eastAsia="Tahoma" w:hAnsi="Tahoma" w:cs="Tahoma"/>
                <w:color w:val="000000"/>
                <w:sz w:val="16"/>
                <w:szCs w:val="16"/>
              </w:rPr>
              <w:t xml:space="preserve"> scripts, SAP, </w:t>
            </w:r>
            <w:proofErr w:type="spellStart"/>
            <w:r w:rsidRPr="009A5A9C">
              <w:rPr>
                <w:rFonts w:ascii="Tahoma" w:eastAsia="Tahoma" w:hAnsi="Tahoma" w:cs="Tahoma"/>
                <w:color w:val="000000"/>
                <w:sz w:val="16"/>
                <w:szCs w:val="16"/>
              </w:rPr>
              <w:t>Informatica</w:t>
            </w:r>
            <w:proofErr w:type="spellEnd"/>
            <w:r w:rsidRPr="009A5A9C">
              <w:rPr>
                <w:rFonts w:ascii="Tahoma" w:eastAsia="Tahoma" w:hAnsi="Tahoma" w:cs="Tahoma"/>
                <w:color w:val="000000"/>
                <w:sz w:val="16"/>
                <w:szCs w:val="16"/>
              </w:rPr>
              <w:t xml:space="preserve">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Migration of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w:t>
            </w:r>
            <w:proofErr w:type="spellStart"/>
            <w:r w:rsidRPr="009A5A9C">
              <w:rPr>
                <w:rFonts w:ascii="Tahoma" w:eastAsia="Tahoma" w:hAnsi="Tahoma" w:cs="Tahoma"/>
                <w:color w:val="000000"/>
                <w:sz w:val="16"/>
                <w:szCs w:val="16"/>
              </w:rPr>
              <w:t>CygWin</w:t>
            </w:r>
            <w:proofErr w:type="spellEnd"/>
            <w:r w:rsidRPr="009A5A9C">
              <w:rPr>
                <w:rFonts w:ascii="Tahoma" w:eastAsia="Tahoma" w:hAnsi="Tahoma" w:cs="Tahoma"/>
                <w:color w:val="000000"/>
                <w:sz w:val="16"/>
                <w:szCs w:val="16"/>
              </w:rPr>
              <w:t xml:space="preserve">) to automate and improve task for </w:t>
            </w:r>
            <w:proofErr w:type="spellStart"/>
            <w:r w:rsidRPr="009A5A9C">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w:t>
            </w:r>
            <w:r w:rsidRPr="009A5A9C">
              <w:rPr>
                <w:rFonts w:ascii="Tahoma" w:eastAsia="Tahoma" w:hAnsi="Tahoma" w:cs="Tahoma"/>
                <w:color w:val="000000"/>
                <w:sz w:val="16"/>
                <w:szCs w:val="16"/>
              </w:rPr>
              <w:t xml:space="preserve">and </w:t>
            </w:r>
            <w:proofErr w:type="spellStart"/>
            <w:r w:rsidRPr="009A5A9C">
              <w:rPr>
                <w:rFonts w:ascii="Tahoma" w:eastAsia="Tahoma" w:hAnsi="Tahoma" w:cs="Tahoma"/>
                <w:color w:val="000000"/>
                <w:sz w:val="16"/>
                <w:szCs w:val="16"/>
              </w:rPr>
              <w:t>SysAdmin</w:t>
            </w:r>
            <w:proofErr w:type="spellEnd"/>
            <w:r w:rsidRPr="009A5A9C">
              <w:rPr>
                <w:rFonts w:ascii="Tahoma" w:eastAsia="Tahoma" w:hAnsi="Tahoma" w:cs="Tahoma"/>
                <w:color w:val="000000"/>
                <w:sz w:val="16"/>
                <w:szCs w:val="16"/>
              </w:rPr>
              <w:t>.</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Creation of projects to create an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CMDB,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cleanup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w:t>
            </w:r>
            <w:proofErr w:type="spellStart"/>
            <w:r>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lastRenderedPageBreak/>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new scripts and Improvements of old scripts in Perl and Python used to automate deployments of games on Blaze and monitoring of game servers using Nagios and </w:t>
            </w:r>
            <w:proofErr w:type="spellStart"/>
            <w:r w:rsidRPr="009A5A9C">
              <w:rPr>
                <w:rFonts w:ascii="Tahoma" w:eastAsia="Tahoma" w:hAnsi="Tahoma" w:cs="Tahoma"/>
                <w:color w:val="000000"/>
                <w:sz w:val="16"/>
                <w:szCs w:val="16"/>
              </w:rPr>
              <w:t>Cactis</w:t>
            </w:r>
            <w:proofErr w:type="spellEnd"/>
            <w:r w:rsidRPr="009A5A9C">
              <w:rPr>
                <w:rFonts w:ascii="Tahoma" w:eastAsia="Tahoma" w:hAnsi="Tahoma" w:cs="Tahoma"/>
                <w:color w:val="000000"/>
                <w:sz w:val="16"/>
                <w:szCs w:val="16"/>
              </w:rPr>
              <w:t>.</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 xml:space="preserve">International </w:t>
            </w:r>
            <w:proofErr w:type="spellStart"/>
            <w:r>
              <w:rPr>
                <w:rFonts w:ascii="Tahoma" w:eastAsia="Tahoma" w:hAnsi="Tahoma" w:cs="Tahoma"/>
                <w:i w:val="0"/>
                <w:iCs w:val="0"/>
                <w:color w:val="000000"/>
                <w:sz w:val="16"/>
                <w:szCs w:val="16"/>
                <w:lang w:val="es-MX"/>
              </w:rPr>
              <w:t>Integration</w:t>
            </w:r>
            <w:proofErr w:type="spellEnd"/>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The platform and technical distribution of the teams in all these projects were: 50% of the teams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Hands-On on many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Business assessment, definition and documentation to implement a new business service in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 xml:space="preserve">Aguascalientes,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Incident and Problem manager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using tools like Bugzilla </w:t>
            </w:r>
            <w:r w:rsidRPr="00484C9C">
              <w:rPr>
                <w:rFonts w:ascii="Tahoma" w:eastAsia="Tahoma" w:hAnsi="Tahoma" w:cs="Tahoma"/>
                <w:color w:val="000000"/>
                <w:sz w:val="16"/>
                <w:szCs w:val="16"/>
              </w:rPr>
              <w:t xml:space="preserve">for tracking and </w:t>
            </w:r>
            <w:proofErr w:type="gramStart"/>
            <w:r w:rsidRPr="00484C9C">
              <w:rPr>
                <w:rFonts w:ascii="Tahoma" w:eastAsia="Tahoma" w:hAnsi="Tahoma" w:cs="Tahoma"/>
                <w:color w:val="000000"/>
                <w:sz w:val="16"/>
                <w:szCs w:val="16"/>
              </w:rPr>
              <w:t>Unix</w:t>
            </w:r>
            <w:proofErr w:type="gramEnd"/>
            <w:r w:rsidRPr="00484C9C">
              <w:rPr>
                <w:rFonts w:ascii="Tahoma" w:eastAsia="Tahoma" w:hAnsi="Tahoma" w:cs="Tahoma"/>
                <w:color w:val="000000"/>
                <w:sz w:val="16"/>
                <w:szCs w:val="16"/>
              </w:rPr>
              <w:t xml:space="preserve"> tools and </w:t>
            </w:r>
            <w:proofErr w:type="spellStart"/>
            <w:r w:rsidRPr="00484C9C">
              <w:rPr>
                <w:rFonts w:ascii="Tahoma" w:eastAsia="Tahoma" w:hAnsi="Tahoma" w:cs="Tahoma"/>
                <w:color w:val="000000"/>
                <w:sz w:val="16"/>
                <w:szCs w:val="16"/>
              </w:rPr>
              <w:t>Splunk</w:t>
            </w:r>
            <w:proofErr w:type="spellEnd"/>
            <w:r w:rsidRPr="00484C9C">
              <w:rPr>
                <w:rFonts w:ascii="Tahoma" w:eastAsia="Tahoma" w:hAnsi="Tahoma" w:cs="Tahoma"/>
                <w:color w:val="000000"/>
                <w:sz w:val="16"/>
                <w:szCs w:val="16"/>
              </w:rPr>
              <w:t xml:space="preserve">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Change and Release Manager based on ITIL, using version control tools such as CVS, Subversion, </w:t>
            </w: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xml:space="preserve">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and Setup of an Enterprise Data Loss Prevention server application (Digital Guardian by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18 UNIX servers (Web, Application, Database and Load Balancer) in 4 different environments (Development, QA, Stage and Production) used by SUN </w:t>
            </w:r>
            <w:proofErr w:type="spellStart"/>
            <w:r>
              <w:rPr>
                <w:rFonts w:ascii="Tahoma" w:eastAsia="Tahoma" w:hAnsi="Tahoma" w:cs="Tahoma"/>
                <w:color w:val="000000"/>
                <w:sz w:val="16"/>
                <w:szCs w:val="16"/>
              </w:rPr>
              <w:t>IdM</w:t>
            </w:r>
            <w:proofErr w:type="spellEnd"/>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 xml:space="preserve">Install, setup, support and maintenance of monitoring applications such as Topaz, </w:t>
            </w:r>
            <w:proofErr w:type="spellStart"/>
            <w:r w:rsidRPr="00A91ED2">
              <w:rPr>
                <w:rFonts w:ascii="Tahoma" w:eastAsia="Tahoma" w:hAnsi="Tahoma" w:cs="Tahoma"/>
                <w:color w:val="000000"/>
                <w:sz w:val="16"/>
                <w:szCs w:val="16"/>
              </w:rPr>
              <w:t>Sitescope</w:t>
            </w:r>
            <w:proofErr w:type="spellEnd"/>
            <w:r w:rsidRPr="00A91ED2">
              <w:rPr>
                <w:rFonts w:ascii="Tahoma" w:eastAsia="Tahoma" w:hAnsi="Tahoma" w:cs="Tahoma"/>
                <w:color w:val="000000"/>
                <w:sz w:val="16"/>
                <w:szCs w:val="16"/>
              </w:rPr>
              <w:t>,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Setup, Support and Maintenance of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Apache and F5 to use the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in a load balanced, concurrent, </w:t>
            </w:r>
            <w:proofErr w:type="gramStart"/>
            <w:r>
              <w:rPr>
                <w:rFonts w:ascii="Tahoma" w:eastAsia="Tahoma" w:hAnsi="Tahoma" w:cs="Tahoma"/>
                <w:color w:val="000000"/>
                <w:sz w:val="16"/>
                <w:szCs w:val="16"/>
              </w:rPr>
              <w:t>stable</w:t>
            </w:r>
            <w:proofErr w:type="gramEnd"/>
            <w:r>
              <w:rPr>
                <w:rFonts w:ascii="Tahoma" w:eastAsia="Tahoma" w:hAnsi="Tahoma" w:cs="Tahoma"/>
                <w:color w:val="000000"/>
                <w:sz w:val="16"/>
                <w:szCs w:val="16"/>
              </w:rPr>
              <w:t>,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Tuning of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Java VM and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xml:space="preserve">) to improve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Infrastructure QA manager to plan and execute test such as Load Performance, Stress, Regression and </w:t>
            </w:r>
            <w:r>
              <w:rPr>
                <w:rFonts w:ascii="Tahoma" w:eastAsia="Tahoma" w:hAnsi="Tahoma" w:cs="Tahoma"/>
                <w:color w:val="000000"/>
                <w:sz w:val="16"/>
                <w:szCs w:val="16"/>
              </w:rPr>
              <w:lastRenderedPageBreak/>
              <w:t xml:space="preserve">Security Testing using tools like HP </w:t>
            </w:r>
            <w:proofErr w:type="spellStart"/>
            <w:r>
              <w:rPr>
                <w:rFonts w:ascii="Tahoma" w:eastAsia="Tahoma" w:hAnsi="Tahoma" w:cs="Tahoma"/>
                <w:color w:val="000000"/>
                <w:sz w:val="16"/>
                <w:szCs w:val="16"/>
              </w:rPr>
              <w:t>LoadRunner</w:t>
            </w:r>
            <w:proofErr w:type="spellEnd"/>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enable of SUN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 xml:space="preserve">GE </w:t>
            </w:r>
            <w:proofErr w:type="spellStart"/>
            <w:r>
              <w:rPr>
                <w:rFonts w:ascii="Tahoma" w:eastAsia="Tahoma" w:hAnsi="Tahoma" w:cs="Tahoma"/>
                <w:i w:val="0"/>
                <w:iCs w:val="0"/>
                <w:color w:val="000000"/>
                <w:sz w:val="16"/>
                <w:szCs w:val="16"/>
              </w:rPr>
              <w:t>Ddemesis</w:t>
            </w:r>
            <w:proofErr w:type="spellEnd"/>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 xml:space="preserve">UNIX Administrator and Single Sign </w:t>
            </w:r>
            <w:proofErr w:type="gramStart"/>
            <w:r>
              <w:rPr>
                <w:rFonts w:ascii="Tahoma" w:eastAsia="Tahoma" w:hAnsi="Tahoma" w:cs="Tahoma"/>
                <w:b w:val="0"/>
                <w:bCs w:val="0"/>
                <w:i/>
                <w:iCs/>
                <w:color w:val="000000"/>
                <w:sz w:val="16"/>
                <w:szCs w:val="16"/>
              </w:rPr>
              <w:t>On</w:t>
            </w:r>
            <w:proofErr w:type="gramEnd"/>
            <w:r>
              <w:rPr>
                <w:rFonts w:ascii="Tahoma" w:eastAsia="Tahoma" w:hAnsi="Tahoma" w:cs="Tahoma"/>
                <w:b w:val="0"/>
                <w:bCs w:val="0"/>
                <w:i/>
                <w:iCs/>
                <w:color w:val="000000"/>
                <w:sz w:val="16"/>
                <w:szCs w:val="16"/>
              </w:rPr>
              <w:t xml:space="preserve">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Installation, support and maintenance of the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and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consulting to other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 xml:space="preserve">Aguascalientes </w:t>
            </w:r>
            <w:proofErr w:type="spellStart"/>
            <w:r w:rsidRPr="0001398B">
              <w:rPr>
                <w:rFonts w:ascii="Tahoma" w:eastAsia="Tahoma" w:hAnsi="Tahoma" w:cs="Tahoma"/>
                <w:color w:val="000000"/>
                <w:sz w:val="16"/>
                <w:szCs w:val="16"/>
                <w:lang w:val="es-MX"/>
              </w:rPr>
              <w:t>State</w:t>
            </w:r>
            <w:proofErr w:type="spellEnd"/>
            <w:r w:rsidRPr="0001398B">
              <w:rPr>
                <w:rFonts w:ascii="Tahoma" w:eastAsia="Tahoma" w:hAnsi="Tahoma" w:cs="Tahoma"/>
                <w:color w:val="000000"/>
                <w:sz w:val="16"/>
                <w:szCs w:val="16"/>
                <w:lang w:val="es-MX"/>
              </w:rPr>
              <w:t xml:space="preserve"> </w:t>
            </w:r>
            <w:proofErr w:type="spellStart"/>
            <w:r w:rsidRPr="0001398B">
              <w:rPr>
                <w:rFonts w:ascii="Tahoma" w:eastAsia="Tahoma" w:hAnsi="Tahoma" w:cs="Tahoma"/>
                <w:color w:val="000000"/>
                <w:sz w:val="16"/>
                <w:szCs w:val="16"/>
                <w:lang w:val="es-MX"/>
              </w:rPr>
              <w:t>University</w:t>
            </w:r>
            <w:proofErr w:type="spellEnd"/>
            <w:r w:rsidRPr="0001398B">
              <w:rPr>
                <w:rFonts w:ascii="Tahoma" w:eastAsia="Tahoma" w:hAnsi="Tahoma" w:cs="Tahoma"/>
                <w:color w:val="000000"/>
                <w:sz w:val="16"/>
                <w:szCs w:val="16"/>
                <w:lang w:val="es-MX"/>
              </w:rPr>
              <w:t xml:space="preserve"> (UAA)</w:t>
            </w:r>
            <w:r w:rsidRPr="0001398B">
              <w:rPr>
                <w:rFonts w:ascii="Tahoma" w:eastAsia="Tahoma" w:hAnsi="Tahoma" w:cs="Tahoma"/>
                <w:b w:val="0"/>
                <w:bCs w:val="0"/>
                <w:i/>
                <w:iCs/>
                <w:color w:val="000000"/>
                <w:sz w:val="16"/>
                <w:szCs w:val="16"/>
                <w:lang w:val="es-MX"/>
              </w:rPr>
              <w:t xml:space="preserve">, Aguascalientes, </w:t>
            </w:r>
            <w:proofErr w:type="spellStart"/>
            <w:r w:rsidRPr="0001398B">
              <w:rPr>
                <w:rFonts w:ascii="Tahoma" w:eastAsia="Tahoma" w:hAnsi="Tahoma" w:cs="Tahoma"/>
                <w:b w:val="0"/>
                <w:bCs w:val="0"/>
                <w:i/>
                <w:iCs/>
                <w:color w:val="000000"/>
                <w:sz w:val="16"/>
                <w:szCs w:val="16"/>
                <w:lang w:val="es-MX"/>
              </w:rPr>
              <w:t>Mex</w:t>
            </w:r>
            <w:proofErr w:type="spellEnd"/>
            <w:r w:rsidRPr="0001398B">
              <w:rPr>
                <w:rFonts w:ascii="Tahoma" w:eastAsia="Tahoma" w:hAnsi="Tahoma" w:cs="Tahoma"/>
                <w:b w:val="0"/>
                <w:bCs w:val="0"/>
                <w:i/>
                <w:iCs/>
                <w:color w:val="000000"/>
                <w:sz w:val="16"/>
                <w:szCs w:val="16"/>
                <w:lang w:val="es-MX"/>
              </w:rPr>
              <w:t>.</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proofErr w:type="spellStart"/>
            <w:r>
              <w:rPr>
                <w:rFonts w:ascii="Tahoma" w:eastAsia="Tahoma" w:hAnsi="Tahoma" w:cs="Tahoma"/>
                <w:color w:val="000000"/>
                <w:sz w:val="16"/>
                <w:szCs w:val="16"/>
              </w:rPr>
              <w:t>Cuahutemoc</w:t>
            </w:r>
            <w:proofErr w:type="spellEnd"/>
            <w:r>
              <w:rPr>
                <w:rFonts w:ascii="Tahoma" w:eastAsia="Tahoma" w:hAnsi="Tahoma" w:cs="Tahoma"/>
                <w:color w:val="000000"/>
                <w:sz w:val="16"/>
                <w:szCs w:val="16"/>
              </w:rPr>
              <w:t xml:space="preserve">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Business Line: College Education and </w:t>
            </w:r>
            <w:proofErr w:type="gramStart"/>
            <w:r>
              <w:rPr>
                <w:rFonts w:ascii="Tahoma" w:eastAsia="Tahoma" w:hAnsi="Tahoma" w:cs="Tahoma"/>
                <w:color w:val="000000"/>
                <w:sz w:val="16"/>
                <w:szCs w:val="16"/>
              </w:rPr>
              <w:t>IT</w:t>
            </w:r>
            <w:proofErr w:type="gramEnd"/>
            <w:r>
              <w:rPr>
                <w:rFonts w:ascii="Tahoma" w:eastAsia="Tahoma" w:hAnsi="Tahoma" w:cs="Tahoma"/>
                <w:color w:val="000000"/>
                <w:sz w:val="16"/>
                <w:szCs w:val="16"/>
              </w:rPr>
              <w:t xml:space="preserve">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w:t>
            </w:r>
            <w:proofErr w:type="spellStart"/>
            <w:r>
              <w:rPr>
                <w:rFonts w:ascii="Tahoma" w:eastAsia="Tahoma" w:hAnsi="Tahoma" w:cs="Tahoma"/>
                <w:color w:val="000000"/>
                <w:sz w:val="16"/>
                <w:szCs w:val="16"/>
              </w:rPr>
              <w:t>Enhydra</w:t>
            </w:r>
            <w:proofErr w:type="spellEnd"/>
            <w:r>
              <w:rPr>
                <w:rFonts w:ascii="Tahoma" w:eastAsia="Tahoma" w:hAnsi="Tahoma" w:cs="Tahoma"/>
                <w:color w:val="000000"/>
                <w:sz w:val="16"/>
                <w:szCs w:val="16"/>
              </w:rPr>
              <w:t>).</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proofErr w:type="gramStart"/>
            <w:r>
              <w:rPr>
                <w:rFonts w:ascii="Tahoma" w:eastAsia="Tahoma" w:hAnsi="Tahoma" w:cs="Tahoma"/>
                <w:i w:val="0"/>
                <w:iCs w:val="0"/>
                <w:color w:val="000000"/>
                <w:sz w:val="16"/>
                <w:szCs w:val="16"/>
              </w:rPr>
              <w:t>,</w:t>
            </w:r>
            <w:proofErr w:type="gramEnd"/>
            <w:r>
              <w:rPr>
                <w:rFonts w:ascii="Tahoma" w:eastAsia="Tahoma" w:hAnsi="Tahoma" w:cs="Tahoma"/>
                <w:i w:val="0"/>
                <w:iCs w:val="0"/>
                <w:color w:val="000000"/>
                <w:sz w:val="16"/>
                <w:szCs w:val="16"/>
              </w:rPr>
              <w:br/>
            </w:r>
            <w:proofErr w:type="spellStart"/>
            <w:r>
              <w:rPr>
                <w:rFonts w:ascii="Tahoma" w:eastAsia="Tahoma" w:hAnsi="Tahoma" w:cs="Tahoma"/>
                <w:b w:val="0"/>
                <w:bCs w:val="0"/>
                <w:color w:val="000000"/>
                <w:sz w:val="16"/>
                <w:szCs w:val="16"/>
              </w:rPr>
              <w:t>Softtek</w:t>
            </w:r>
            <w:proofErr w:type="spellEnd"/>
            <w:r>
              <w:rPr>
                <w:rFonts w:ascii="Tahoma" w:eastAsia="Tahoma" w:hAnsi="Tahoma" w:cs="Tahoma"/>
                <w:b w:val="0"/>
                <w:bCs w:val="0"/>
                <w:color w:val="000000"/>
                <w:sz w:val="16"/>
                <w:szCs w:val="16"/>
              </w:rPr>
              <w:t>,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Verdasys</w:t>
            </w:r>
            <w:proofErr w:type="spellEnd"/>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60DF6"/>
    <w:rsid w:val="00092714"/>
    <w:rsid w:val="000C3307"/>
    <w:rsid w:val="000E4BAF"/>
    <w:rsid w:val="001036DC"/>
    <w:rsid w:val="00115BD5"/>
    <w:rsid w:val="00121F8B"/>
    <w:rsid w:val="00135B6E"/>
    <w:rsid w:val="001647A2"/>
    <w:rsid w:val="001710E4"/>
    <w:rsid w:val="001A19FF"/>
    <w:rsid w:val="001C7114"/>
    <w:rsid w:val="001D4ADD"/>
    <w:rsid w:val="001E33B5"/>
    <w:rsid w:val="001E7D3F"/>
    <w:rsid w:val="00237BA3"/>
    <w:rsid w:val="002507A5"/>
    <w:rsid w:val="0027281D"/>
    <w:rsid w:val="002C287A"/>
    <w:rsid w:val="002C6725"/>
    <w:rsid w:val="002F0065"/>
    <w:rsid w:val="00314C23"/>
    <w:rsid w:val="00342C68"/>
    <w:rsid w:val="00385BA6"/>
    <w:rsid w:val="00395B0F"/>
    <w:rsid w:val="003C358D"/>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82F3F-7C0B-47C3-9A22-CF630569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Pages>
  <Words>2451</Words>
  <Characters>13973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28</cp:revision>
  <cp:lastPrinted>2015-06-19T20:23:00Z</cp:lastPrinted>
  <dcterms:created xsi:type="dcterms:W3CDTF">2012-10-15T17:04:00Z</dcterms:created>
  <dcterms:modified xsi:type="dcterms:W3CDTF">2015-06-19T21:02:00Z</dcterms:modified>
</cp:coreProperties>
</file>