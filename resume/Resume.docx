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5F1203D0"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14461 Via Venezia, </w:t>
            </w:r>
            <w:r w:rsidRPr="00630007">
              <w:rPr>
                <w:rFonts w:ascii="Tahoma" w:eastAsia="Tahoma" w:hAnsi="Tahoma" w:cs="Tahoma"/>
                <w:color w:val="000000"/>
                <w:sz w:val="16"/>
                <w:szCs w:val="16"/>
                <w:lang w:val="es-ES"/>
              </w:rPr>
              <w:t>Apartment</w:t>
            </w:r>
            <w:r>
              <w:rPr>
                <w:rFonts w:ascii="Tahoma" w:eastAsia="Tahoma" w:hAnsi="Tahoma" w:cs="Tahoma"/>
                <w:color w:val="000000"/>
                <w:sz w:val="16"/>
                <w:szCs w:val="16"/>
                <w:lang w:val="pt-BR"/>
              </w:rPr>
              <w:t xml:space="preserve"> 510, 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Pr="00630007">
              <w:rPr>
                <w:rFonts w:ascii="Tahoma" w:eastAsia="Tahoma" w:hAnsi="Tahoma" w:cs="Tahoma"/>
                <w:color w:val="000000"/>
                <w:sz w:val="16"/>
                <w:szCs w:val="16"/>
                <w:lang w:val="pt-BR"/>
              </w:rPr>
              <w:t>92129-1622</w:t>
            </w:r>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E82DC9">
            <w:pPr>
              <w:spacing w:line="276" w:lineRule="auto"/>
              <w:rPr>
                <w:rFonts w:ascii="Tahoma" w:eastAsia="Tahoma" w:hAnsi="Tahoma" w:cs="Tahoma"/>
                <w:color w:val="000000"/>
                <w:sz w:val="16"/>
                <w:szCs w:val="16"/>
                <w:lang w:val="es-MX"/>
              </w:rPr>
            </w:pPr>
            <w:hyperlink r:id="rId7" w:history="1">
              <w:r w:rsidR="0001398B" w:rsidRPr="005D5D6B">
                <w:rPr>
                  <w:rFonts w:ascii="Tahoma" w:eastAsia="Tahoma" w:hAnsi="Tahoma" w:cs="Tahoma"/>
                  <w:color w:val="0000FF"/>
                  <w:sz w:val="16"/>
                  <w:szCs w:val="16"/>
                  <w:u w:val="single"/>
                  <w:lang w:val="es-MX"/>
                </w:rPr>
                <w:t>Johandry</w:t>
              </w:r>
            </w:hyperlink>
            <w:hyperlink r:id="rId8" w:history="1">
              <w:r w:rsidR="0001398B" w:rsidRPr="005D5D6B">
                <w:rPr>
                  <w:rFonts w:ascii="Tahoma" w:eastAsia="Tahoma" w:hAnsi="Tahoma" w:cs="Tahoma"/>
                  <w:color w:val="0000FF"/>
                  <w:sz w:val="16"/>
                  <w:szCs w:val="16"/>
                  <w:u w:val="single"/>
                  <w:lang w:val="es-MX"/>
                </w:rPr>
                <w:t>@</w:t>
              </w:r>
            </w:hyperlink>
            <w:hyperlink r:id="rId9" w:history="1">
              <w:r w:rsidR="0001398B" w:rsidRPr="005D5D6B">
                <w:rPr>
                  <w:rFonts w:ascii="Tahoma" w:eastAsia="Tahoma" w:hAnsi="Tahoma" w:cs="Tahoma"/>
                  <w:color w:val="0000FF"/>
                  <w:sz w:val="16"/>
                  <w:szCs w:val="16"/>
                  <w:u w:val="single"/>
                  <w:lang w:val="es-MX"/>
                </w:rPr>
                <w:t>gmail</w:t>
              </w:r>
            </w:hyperlink>
            <w:hyperlink r:id="rId10" w:history="1">
              <w:r w:rsidR="0001398B" w:rsidRPr="005D5D6B">
                <w:rPr>
                  <w:rFonts w:ascii="Tahoma" w:eastAsia="Tahoma" w:hAnsi="Tahoma" w:cs="Tahoma"/>
                  <w:color w:val="0000FF"/>
                  <w:sz w:val="16"/>
                  <w:szCs w:val="16"/>
                  <w:u w:val="single"/>
                  <w:lang w:val="es-MX"/>
                </w:rPr>
                <w:t>.</w:t>
              </w:r>
            </w:hyperlink>
            <w:hyperlink r:id="rId11"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1C6F44F6"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Korn Shell, Perl, </w:t>
            </w:r>
            <w:r w:rsidR="009A5A9C">
              <w:rPr>
                <w:rFonts w:ascii="Tahoma" w:eastAsia="Tahoma" w:hAnsi="Tahoma" w:cs="Tahoma"/>
                <w:b w:val="0"/>
                <w:bCs w:val="0"/>
                <w:i w:val="0"/>
                <w:iCs w:val="0"/>
                <w:color w:val="000000"/>
                <w:sz w:val="16"/>
                <w:szCs w:val="16"/>
              </w:rPr>
              <w:t xml:space="preserve">Ruby, </w:t>
            </w:r>
            <w:r w:rsidR="00CA2890">
              <w:rPr>
                <w:rFonts w:ascii="Tahoma" w:eastAsia="Tahoma" w:hAnsi="Tahoma" w:cs="Tahoma"/>
                <w:b w:val="0"/>
                <w:bCs w:val="0"/>
                <w:i w:val="0"/>
                <w:iCs w:val="0"/>
                <w:color w:val="000000"/>
                <w:sz w:val="16"/>
                <w:szCs w:val="16"/>
              </w:rPr>
              <w:t xml:space="preserve">HTML5, Java Script, </w:t>
            </w:r>
            <w:r w:rsidR="002C287A">
              <w:rPr>
                <w:rFonts w:ascii="Tahoma" w:eastAsia="Tahoma" w:hAnsi="Tahoma" w:cs="Tahoma"/>
                <w:b w:val="0"/>
                <w:bCs w:val="0"/>
                <w:i w:val="0"/>
                <w:iCs w:val="0"/>
                <w:color w:val="000000"/>
                <w:sz w:val="16"/>
                <w:szCs w:val="16"/>
              </w:rPr>
              <w:t xml:space="preserve">JSON, </w:t>
            </w:r>
            <w:r w:rsidR="00CA2890">
              <w:rPr>
                <w:rFonts w:ascii="Tahoma" w:eastAsia="Tahoma" w:hAnsi="Tahoma" w:cs="Tahoma"/>
                <w:b w:val="0"/>
                <w:bCs w:val="0"/>
                <w:i w:val="0"/>
                <w:iCs w:val="0"/>
                <w:color w:val="000000"/>
                <w:sz w:val="16"/>
                <w:szCs w:val="16"/>
              </w:rPr>
              <w:t xml:space="preserve">XML, CSS, CGI </w:t>
            </w:r>
            <w:r>
              <w:rPr>
                <w:rFonts w:ascii="Tahoma" w:eastAsia="Tahoma" w:hAnsi="Tahoma" w:cs="Tahoma"/>
                <w:b w:val="0"/>
                <w:bCs w:val="0"/>
                <w:i w:val="0"/>
                <w:iCs w:val="0"/>
                <w:color w:val="000000"/>
                <w:sz w:val="16"/>
                <w:szCs w:val="16"/>
              </w:rPr>
              <w:t>and VB Script.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A5161F2"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NodeJS,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r w:rsidR="003C358D">
              <w:rPr>
                <w:rFonts w:ascii="Tahoma" w:eastAsia="Tahoma" w:hAnsi="Tahoma" w:cs="Tahoma"/>
                <w:color w:val="000000"/>
                <w:sz w:val="16"/>
                <w:szCs w:val="16"/>
              </w:rPr>
              <w:t>.</w:t>
            </w:r>
          </w:p>
          <w:p w14:paraId="56A3799C" w14:textId="57B3CDD1" w:rsidR="000C3307" w:rsidRDefault="000C3307" w:rsidP="000C3307">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and DevOps Tool</w:t>
            </w:r>
          </w:p>
          <w:p w14:paraId="587D3DAC" w14:textId="53094514" w:rsidR="000C3307" w:rsidRDefault="00E76395"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Puppet, </w:t>
            </w:r>
            <w:r w:rsidR="000C3307">
              <w:rPr>
                <w:rFonts w:ascii="Tahoma" w:eastAsia="Tahoma" w:hAnsi="Tahoma" w:cs="Tahoma"/>
                <w:color w:val="000000"/>
                <w:sz w:val="16"/>
                <w:szCs w:val="16"/>
              </w:rPr>
              <w:t xml:space="preserve">Docker, </w:t>
            </w:r>
            <w:r w:rsidR="003C358D">
              <w:rPr>
                <w:rFonts w:ascii="Tahoma" w:eastAsia="Tahoma" w:hAnsi="Tahoma" w:cs="Tahoma"/>
                <w:color w:val="000000"/>
                <w:sz w:val="16"/>
                <w:szCs w:val="16"/>
              </w:rPr>
              <w:t xml:space="preserve">Fig, </w:t>
            </w:r>
            <w:r w:rsidR="000C3307">
              <w:rPr>
                <w:rFonts w:ascii="Tahoma" w:eastAsia="Tahoma" w:hAnsi="Tahoma" w:cs="Tahoma"/>
                <w:color w:val="000000"/>
                <w:sz w:val="16"/>
                <w:szCs w:val="16"/>
              </w:rPr>
              <w:t xml:space="preserve">Vagrant, Packer, Jenkins, </w:t>
            </w:r>
            <w:r w:rsidR="00E82DC9">
              <w:rPr>
                <w:rFonts w:ascii="Tahoma" w:eastAsia="Tahoma" w:hAnsi="Tahoma" w:cs="Tahoma"/>
                <w:color w:val="000000"/>
                <w:sz w:val="16"/>
                <w:szCs w:val="16"/>
              </w:rPr>
              <w:t xml:space="preserve">Travis-CI, </w:t>
            </w:r>
            <w:r w:rsidR="00DD50B0">
              <w:rPr>
                <w:rFonts w:ascii="Tahoma" w:eastAsia="Tahoma" w:hAnsi="Tahoma" w:cs="Tahoma"/>
                <w:color w:val="000000"/>
                <w:sz w:val="16"/>
                <w:szCs w:val="16"/>
              </w:rPr>
              <w:t xml:space="preserve">AWS, </w:t>
            </w:r>
            <w:r w:rsidR="00E82DC9">
              <w:rPr>
                <w:rFonts w:ascii="Tahoma" w:eastAsia="Tahoma" w:hAnsi="Tahoma" w:cs="Tahoma"/>
                <w:color w:val="000000"/>
                <w:sz w:val="16"/>
                <w:szCs w:val="16"/>
              </w:rPr>
              <w:t xml:space="preserve">Boot2Docker, </w:t>
            </w:r>
            <w:bookmarkStart w:id="0" w:name="_GoBack"/>
            <w:bookmarkEnd w:id="0"/>
            <w:r w:rsidR="000C3307">
              <w:rPr>
                <w:rFonts w:ascii="Tahoma" w:eastAsia="Tahoma" w:hAnsi="Tahoma" w:cs="Tahoma"/>
                <w:color w:val="000000"/>
                <w:sz w:val="16"/>
                <w:szCs w:val="16"/>
              </w:rPr>
              <w:t>Git, Subversion, CVS and Interwoven.</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r w:rsidR="00DB28F7">
              <w:rPr>
                <w:rFonts w:ascii="Tahoma" w:eastAsia="Tahoma" w:hAnsi="Tahoma" w:cs="Tahoma"/>
                <w:b w:val="0"/>
                <w:bCs w:val="0"/>
                <w:i w:val="0"/>
                <w:iCs w:val="0"/>
                <w:color w:val="000000"/>
                <w:sz w:val="16"/>
                <w:szCs w:val="16"/>
              </w:rPr>
              <w:t xml:space="preserve">XCode, </w:t>
            </w:r>
            <w:r>
              <w:rPr>
                <w:rFonts w:ascii="Tahoma" w:eastAsia="Tahoma" w:hAnsi="Tahoma" w:cs="Tahoma"/>
                <w:b w:val="0"/>
                <w:bCs w:val="0"/>
                <w:i w:val="0"/>
                <w:iCs w:val="0"/>
                <w:color w:val="000000"/>
                <w:sz w:val="16"/>
                <w:szCs w:val="16"/>
              </w:rPr>
              <w:t>NetBeans, JBuilder, Visual Studio and JCreator.</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5105E9E7"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0E4BAF">
              <w:rPr>
                <w:rFonts w:ascii="Tahoma" w:eastAsia="Tahoma" w:hAnsi="Tahoma" w:cs="Tahoma"/>
                <w:color w:val="000000"/>
                <w:sz w:val="16"/>
                <w:szCs w:val="16"/>
              </w:rPr>
              <w:t>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 IIS, iPlanet and SunOne.</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JBoss</w:t>
            </w:r>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Kintana,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29F8ACC" w:rsidR="001E33B5" w:rsidRPr="001E33B5" w:rsidRDefault="001E33B5" w:rsidP="00135B6E">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xml:space="preserve">, </w:t>
            </w:r>
            <w:r w:rsidR="00135B6E">
              <w:rPr>
                <w:rFonts w:ascii="Tahoma" w:eastAsia="Tahoma" w:hAnsi="Tahoma" w:cs="Tahoma"/>
                <w:b w:val="0"/>
                <w:i w:val="0"/>
                <w:iCs w:val="0"/>
                <w:color w:val="000000"/>
                <w:sz w:val="16"/>
                <w:szCs w:val="16"/>
                <w:lang w:val="es-MX"/>
              </w:rPr>
              <w:t>San Diego, CA, USA</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043D0755"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w:t>
            </w:r>
            <w:r w:rsidR="00AE7807">
              <w:rPr>
                <w:rFonts w:ascii="Tahoma" w:eastAsia="Tahoma" w:hAnsi="Tahoma" w:cs="Tahoma"/>
                <w:color w:val="000000"/>
                <w:sz w:val="16"/>
                <w:szCs w:val="16"/>
              </w:rPr>
              <w:t xml:space="preserve"> and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w:t>
            </w:r>
            <w:r w:rsidR="00AE7807">
              <w:rPr>
                <w:rFonts w:ascii="Tahoma" w:eastAsia="Tahoma" w:hAnsi="Tahoma" w:cs="Tahoma"/>
                <w:color w:val="000000"/>
                <w:sz w:val="16"/>
                <w:szCs w:val="16"/>
              </w:rPr>
              <w:t xml:space="preserve"> Bower, Grunt and NodeJS.</w:t>
            </w:r>
          </w:p>
          <w:p w14:paraId="12FCD5AE" w14:textId="25864271" w:rsidR="00AE7807"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Build and Configuration Management </w:t>
            </w:r>
            <w:r w:rsidR="00AE7807" w:rsidRPr="005438D3">
              <w:rPr>
                <w:rFonts w:ascii="Tahoma" w:eastAsia="Tahoma" w:hAnsi="Tahoma" w:cs="Tahoma"/>
                <w:color w:val="000000"/>
                <w:sz w:val="16"/>
                <w:szCs w:val="16"/>
              </w:rPr>
              <w:t xml:space="preserve">of development/testing environments with </w:t>
            </w:r>
            <w:r w:rsidR="00AE7807">
              <w:rPr>
                <w:rFonts w:ascii="Tahoma" w:eastAsia="Tahoma" w:hAnsi="Tahoma" w:cs="Tahoma"/>
                <w:color w:val="000000"/>
                <w:sz w:val="16"/>
                <w:szCs w:val="16"/>
              </w:rPr>
              <w:t>Docker,</w:t>
            </w:r>
            <w:r>
              <w:rPr>
                <w:rFonts w:ascii="Tahoma" w:eastAsia="Tahoma" w:hAnsi="Tahoma" w:cs="Tahoma"/>
                <w:color w:val="000000"/>
                <w:sz w:val="16"/>
                <w:szCs w:val="16"/>
              </w:rPr>
              <w:t xml:space="preserve"> Fig,</w:t>
            </w:r>
            <w:r w:rsidR="00AE7807">
              <w:rPr>
                <w:rFonts w:ascii="Tahoma" w:eastAsia="Tahoma" w:hAnsi="Tahoma" w:cs="Tahoma"/>
                <w:color w:val="000000"/>
                <w:sz w:val="16"/>
                <w:szCs w:val="16"/>
              </w:rPr>
              <w:t xml:space="preserve"> </w:t>
            </w:r>
            <w:r w:rsidR="00AE7807" w:rsidRPr="005438D3">
              <w:rPr>
                <w:rFonts w:ascii="Tahoma" w:eastAsia="Tahoma" w:hAnsi="Tahoma" w:cs="Tahoma"/>
                <w:color w:val="000000"/>
                <w:sz w:val="16"/>
                <w:szCs w:val="16"/>
              </w:rPr>
              <w:t>Packer, Vagrant and Puppet on Virtua</w:t>
            </w:r>
            <w:r w:rsidR="001E7D3F">
              <w:rPr>
                <w:rFonts w:ascii="Tahoma" w:eastAsia="Tahoma" w:hAnsi="Tahoma" w:cs="Tahoma"/>
                <w:color w:val="000000"/>
                <w:sz w:val="16"/>
                <w:szCs w:val="16"/>
              </w:rPr>
              <w:t>lBox running on Windows and Mac and AWS.</w:t>
            </w:r>
          </w:p>
          <w:p w14:paraId="1BDD52C0" w14:textId="3E944E99"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Deployments to multiple servers in testing and production environments using Jenkins</w:t>
            </w:r>
            <w:r w:rsidR="001E7D3F">
              <w:rPr>
                <w:rFonts w:ascii="Tahoma" w:eastAsia="Tahoma" w:hAnsi="Tahoma" w:cs="Tahoma"/>
                <w:color w:val="000000"/>
                <w:sz w:val="16"/>
                <w:szCs w:val="16"/>
              </w:rPr>
              <w:t>, Git</w:t>
            </w:r>
            <w:r>
              <w:rPr>
                <w:rFonts w:ascii="Tahoma" w:eastAsia="Tahoma" w:hAnsi="Tahoma" w:cs="Tahoma"/>
                <w:color w:val="000000"/>
                <w:sz w:val="16"/>
                <w:szCs w:val="16"/>
              </w:rPr>
              <w:t xml:space="preserve"> and Docker.</w:t>
            </w:r>
          </w:p>
          <w:p w14:paraId="25D52D31" w14:textId="53F58723" w:rsidR="00DD50B0"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Documentation and Configuration Management of 200+ servers with Puppet and Git.</w:t>
            </w:r>
          </w:p>
          <w:p w14:paraId="358D5B62" w14:textId="63B3F9B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Autosys - to transfer remote files and execute remote commands. The transfers and executions are triggered by </w:t>
            </w:r>
            <w:r w:rsidR="00DD50B0" w:rsidRPr="005438D3">
              <w:rPr>
                <w:rFonts w:ascii="Tahoma" w:eastAsia="Tahoma" w:hAnsi="Tahoma" w:cs="Tahoma"/>
                <w:color w:val="000000"/>
                <w:sz w:val="16"/>
                <w:szCs w:val="16"/>
              </w:rPr>
              <w:t>a</w:t>
            </w:r>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69923590"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Development and Maintenance of Web Application to centralize UNIX Admin tools and reports. This is a CLI and Web Application to collect and present reports of System Patches, Netapp differences, Nagios monitoring dashboard, Servers Inventory using facter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6A0FAA88" w14:textId="6BA56EDE" w:rsidR="00DD50B0" w:rsidRPr="00DD50B0"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Migration of 100+ servers and applications to a the IBM cloud infrastructure (SoftLayer)</w:t>
            </w:r>
            <w:r w:rsidR="00342C68">
              <w:rPr>
                <w:rFonts w:ascii="Tahoma" w:eastAsia="Tahoma" w:hAnsi="Tahoma" w:cs="Tahoma"/>
                <w:color w:val="000000"/>
                <w:sz w:val="16"/>
                <w:szCs w:val="16"/>
              </w:rPr>
              <w:t xml:space="preserve"> using Puppet and Git to document and configuration management.</w:t>
            </w:r>
          </w:p>
          <w:p w14:paraId="25D1707E" w14:textId="3E43722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 Admin activities such as Storage Management with NetApp, Server Virtualization Management with VMWare and general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Systems Administrator (Windows, Redhat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089E255E"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r w:rsidRPr="005F470A">
              <w:rPr>
                <w:rFonts w:ascii="Tahoma" w:eastAsia="Tahoma" w:hAnsi="Tahoma" w:cs="Tahoma"/>
                <w:i w:val="0"/>
                <w:iCs w:val="0"/>
                <w:color w:val="000000"/>
                <w:sz w:val="16"/>
                <w:szCs w:val="16"/>
                <w:lang w:val="es-ES"/>
              </w:rPr>
              <w:t>Softtek Information Services</w:t>
            </w:r>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Aguascalientes, Mex.</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Systems Administrator (Windows 8 and Redhat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Middleware Administrator (Apache http 2, JBoss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Perl and Shell (Bash) scripts to automate SysAdmin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Applications releases to JBoss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Toubleshooting of incidents with Apache </w:t>
            </w:r>
            <w:r w:rsidR="004F1BB8" w:rsidRPr="001E33B5">
              <w:rPr>
                <w:rFonts w:ascii="Tahoma" w:eastAsia="Tahoma" w:hAnsi="Tahoma" w:cs="Tahoma"/>
                <w:iCs/>
                <w:color w:val="000000"/>
                <w:sz w:val="16"/>
                <w:szCs w:val="16"/>
              </w:rPr>
              <w:t>Web Server, Proxies, SSO Siteminder, client side (JS, cookies, etc…),</w:t>
            </w:r>
            <w:r w:rsidRPr="001E33B5">
              <w:rPr>
                <w:rFonts w:ascii="Tahoma" w:eastAsia="Tahoma" w:hAnsi="Tahoma" w:cs="Tahoma"/>
                <w:iCs/>
                <w:color w:val="000000"/>
                <w:sz w:val="16"/>
                <w:szCs w:val="16"/>
              </w:rPr>
              <w:t xml:space="preserve"> and applications running on 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System Administrator of 12 servers (Windows, HP-UX, CentOS and Redhat) running Autosys and Autosys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Migration of Autosys and Autosys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(Linux/Unix/CygWin) to automate and improve task for Autosys</w:t>
            </w:r>
            <w:r>
              <w:rPr>
                <w:rFonts w:ascii="Tahoma" w:eastAsia="Tahoma" w:hAnsi="Tahoma" w:cs="Tahoma"/>
                <w:color w:val="000000"/>
                <w:sz w:val="16"/>
                <w:szCs w:val="16"/>
              </w:rPr>
              <w:t xml:space="preserve"> </w:t>
            </w:r>
            <w:r w:rsidRPr="009A5A9C">
              <w:rPr>
                <w:rFonts w:ascii="Tahoma" w:eastAsia="Tahoma" w:hAnsi="Tahoma" w:cs="Tahoma"/>
                <w:color w:val="000000"/>
                <w:sz w:val="16"/>
                <w:szCs w:val="16"/>
              </w:rPr>
              <w:t>and SysAdmin.</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Creation of projects to create an Autosys CMDB, Autosys Jobs cleanup and Autosys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Autosys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lastRenderedPageBreak/>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new scripts and Improvements of old scripts in Perl and Python used to automate deployments of games on Blaze and monitoring of game servers using Nagios and Cactis.</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International 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Hands-On on many Unix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for tracking and Unix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Infrastructure QA manager to plan and execute test such as Load Performance, Stress, Regression and </w:t>
            </w:r>
            <w:r>
              <w:rPr>
                <w:rFonts w:ascii="Tahoma" w:eastAsia="Tahoma" w:hAnsi="Tahoma" w:cs="Tahoma"/>
                <w:color w:val="000000"/>
                <w:sz w:val="16"/>
                <w:szCs w:val="16"/>
              </w:rPr>
              <w:lastRenderedPageBreak/>
              <w:t>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GE Ddemesis</w:t>
            </w:r>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UNIX Administrator and Single Sign On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support and maintenance of the CA Siteminder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and CA Siteminder consulting to other Softtek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Aguascalientes State University (UAA)</w:t>
            </w:r>
            <w:r w:rsidRPr="0001398B">
              <w:rPr>
                <w:rFonts w:ascii="Tahoma" w:eastAsia="Tahoma" w:hAnsi="Tahoma" w:cs="Tahoma"/>
                <w:b w:val="0"/>
                <w:bCs w:val="0"/>
                <w:i/>
                <w:iCs/>
                <w:color w:val="000000"/>
                <w:sz w:val="16"/>
                <w:szCs w:val="16"/>
                <w:lang w:val="es-MX"/>
              </w:rPr>
              <w:t>, Aguascalientes, Mex.</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r>
              <w:rPr>
                <w:rFonts w:ascii="Tahoma" w:eastAsia="Tahoma" w:hAnsi="Tahoma" w:cs="Tahoma"/>
                <w:color w:val="000000"/>
                <w:sz w:val="16"/>
                <w:szCs w:val="16"/>
              </w:rPr>
              <w:t>Cuahutemoc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 and IT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(Enhydra).</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r>
              <w:rPr>
                <w:rFonts w:ascii="Tahoma" w:eastAsia="Tahoma" w:hAnsi="Tahoma" w:cs="Tahoma"/>
                <w:i w:val="0"/>
                <w:iCs w:val="0"/>
                <w:color w:val="000000"/>
                <w:sz w:val="16"/>
                <w:szCs w:val="16"/>
              </w:rPr>
              <w:br/>
            </w:r>
            <w:r>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Softtek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Softtek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Verdasys</w:t>
            </w:r>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Softtek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Softtek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60DF6"/>
    <w:rsid w:val="00092714"/>
    <w:rsid w:val="000C3307"/>
    <w:rsid w:val="000E4BAF"/>
    <w:rsid w:val="001036DC"/>
    <w:rsid w:val="00115BD5"/>
    <w:rsid w:val="00121F8B"/>
    <w:rsid w:val="00135B6E"/>
    <w:rsid w:val="001647A2"/>
    <w:rsid w:val="001710E4"/>
    <w:rsid w:val="001A19FF"/>
    <w:rsid w:val="001C7114"/>
    <w:rsid w:val="001D4ADD"/>
    <w:rsid w:val="001E33B5"/>
    <w:rsid w:val="001E7D3F"/>
    <w:rsid w:val="00237BA3"/>
    <w:rsid w:val="002507A5"/>
    <w:rsid w:val="0027281D"/>
    <w:rsid w:val="002C287A"/>
    <w:rsid w:val="002C6725"/>
    <w:rsid w:val="002F0065"/>
    <w:rsid w:val="00314C23"/>
    <w:rsid w:val="00342C68"/>
    <w:rsid w:val="00385BA6"/>
    <w:rsid w:val="00395B0F"/>
    <w:rsid w:val="003C358D"/>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AE7807"/>
    <w:rsid w:val="00B0627D"/>
    <w:rsid w:val="00BD1889"/>
    <w:rsid w:val="00CA2890"/>
    <w:rsid w:val="00CF55DD"/>
    <w:rsid w:val="00D27B9C"/>
    <w:rsid w:val="00D74C5F"/>
    <w:rsid w:val="00DB28F7"/>
    <w:rsid w:val="00DD50B0"/>
    <w:rsid w:val="00E26F41"/>
    <w:rsid w:val="00E64FE9"/>
    <w:rsid w:val="00E76395"/>
    <w:rsid w:val="00E82DC9"/>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Johandry@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Johandry@gmail.com" TargetMode="External"/><Relationship Id="rId5" Type="http://schemas.openxmlformats.org/officeDocument/2006/relationships/webSettings" Target="webSettings.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C69B1-FE29-4803-B201-78B68CC46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5</Pages>
  <Words>2454</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16416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Segui</cp:lastModifiedBy>
  <cp:revision>29</cp:revision>
  <cp:lastPrinted>2015-06-19T21:03:00Z</cp:lastPrinted>
  <dcterms:created xsi:type="dcterms:W3CDTF">2012-10-15T17:04:00Z</dcterms:created>
  <dcterms:modified xsi:type="dcterms:W3CDTF">2015-06-19T21:31:00Z</dcterms:modified>
</cp:coreProperties>
</file>