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ook w:val="04A0" w:firstRow="1" w:lastRow="0" w:firstColumn="1" w:lastColumn="0" w:noHBand="0" w:noVBand="1"/>
      </w:tblPr>
      <w:tblGrid>
        <w:gridCol w:w="984"/>
        <w:gridCol w:w="8055"/>
        <w:gridCol w:w="1161"/>
      </w:tblGrid>
      <w:tr w:rsidR="0001398B" w:rsidRPr="005D5D6B" w14:paraId="58EE12BC" w14:textId="77777777" w:rsidTr="0001398B">
        <w:tc>
          <w:tcPr>
            <w:tcW w:w="10200" w:type="dxa"/>
            <w:gridSpan w:val="3"/>
            <w:tcBorders>
              <w:bottom w:val="single" w:sz="8" w:space="0" w:color="auto"/>
            </w:tcBorders>
          </w:tcPr>
          <w:p w14:paraId="4CBFA2E8" w14:textId="7CE7EF41" w:rsidR="0001398B" w:rsidRPr="002F0065" w:rsidRDefault="00BD1889">
            <w:pPr>
              <w:spacing w:before="40" w:line="220" w:lineRule="auto"/>
              <w:rPr>
                <w:rFonts w:ascii="Tahoma" w:eastAsia="Tahoma" w:hAnsi="Tahoma" w:cs="Tahoma"/>
                <w:b/>
                <w:bCs/>
                <w:color w:val="000000"/>
                <w:sz w:val="16"/>
                <w:szCs w:val="16"/>
                <w:lang w:val="pt-BR"/>
              </w:rPr>
            </w:pPr>
            <w:r>
              <w:rPr>
                <w:noProof/>
              </w:rPr>
              <w:drawing>
                <wp:anchor distT="0" distB="0" distL="114300" distR="114300" simplePos="0" relativeHeight="251658240" behindDoc="0" locked="0" layoutInCell="1" allowOverlap="1" wp14:anchorId="11B623A2" wp14:editId="38CEEFE8">
                  <wp:simplePos x="0" y="0"/>
                  <wp:positionH relativeFrom="column">
                    <wp:posOffset>5477828</wp:posOffset>
                  </wp:positionH>
                  <wp:positionV relativeFrom="paragraph">
                    <wp:posOffset>0</wp:posOffset>
                  </wp:positionV>
                  <wp:extent cx="977900" cy="733425"/>
                  <wp:effectExtent l="0" t="4763" r="7938" b="7937"/>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C04626.JPG"/>
                          <pic:cNvPicPr/>
                        </pic:nvPicPr>
                        <pic:blipFill>
                          <a:blip r:embed="rId7">
                            <a:extLst>
                              <a:ext uri="{28A0092B-C50C-407E-A947-70E740481C1C}">
                                <a14:useLocalDpi xmlns:a14="http://schemas.microsoft.com/office/drawing/2010/main" val="0"/>
                              </a:ext>
                            </a:extLst>
                          </a:blip>
                          <a:stretch>
                            <a:fillRect/>
                          </a:stretch>
                        </pic:blipFill>
                        <pic:spPr>
                          <a:xfrm rot="5400000">
                            <a:off x="0" y="0"/>
                            <a:ext cx="977900" cy="733425"/>
                          </a:xfrm>
                          <a:prstGeom prst="rect">
                            <a:avLst/>
                          </a:prstGeom>
                        </pic:spPr>
                      </pic:pic>
                    </a:graphicData>
                  </a:graphic>
                  <wp14:sizeRelH relativeFrom="page">
                    <wp14:pctWidth>0</wp14:pctWidth>
                  </wp14:sizeRelH>
                  <wp14:sizeRelV relativeFrom="page">
                    <wp14:pctHeight>0</wp14:pctHeight>
                  </wp14:sizeRelV>
                </wp:anchor>
              </w:drawing>
            </w:r>
            <w:r w:rsidR="0001398B" w:rsidRPr="002F0065">
              <w:rPr>
                <w:rFonts w:ascii="Tahoma" w:eastAsia="Tahoma" w:hAnsi="Tahoma" w:cs="Tahoma"/>
                <w:b/>
                <w:bCs/>
                <w:color w:val="000000"/>
                <w:sz w:val="16"/>
                <w:szCs w:val="16"/>
                <w:lang w:val="pt-BR"/>
              </w:rPr>
              <w:t>Johandry Amador</w:t>
            </w:r>
          </w:p>
          <w:p w14:paraId="6FB82546" w14:textId="77777777" w:rsidR="00237BA3" w:rsidRPr="002F0065" w:rsidRDefault="00237BA3">
            <w:pPr>
              <w:spacing w:before="40" w:line="220" w:lineRule="auto"/>
              <w:rPr>
                <w:lang w:val="pt-BR"/>
              </w:rPr>
            </w:pPr>
          </w:p>
          <w:p w14:paraId="6ED97F03" w14:textId="5F1203D0" w:rsidR="0001398B" w:rsidRPr="005D5D6B" w:rsidRDefault="00630007">
            <w:pPr>
              <w:spacing w:line="220" w:lineRule="auto"/>
              <w:rPr>
                <w:rFonts w:ascii="Tahoma" w:eastAsia="Tahoma" w:hAnsi="Tahoma" w:cs="Tahoma"/>
                <w:color w:val="000000"/>
                <w:sz w:val="16"/>
                <w:szCs w:val="16"/>
                <w:lang w:val="es-MX"/>
              </w:rPr>
            </w:pPr>
            <w:r>
              <w:rPr>
                <w:rFonts w:ascii="Tahoma" w:eastAsia="Tahoma" w:hAnsi="Tahoma" w:cs="Tahoma"/>
                <w:color w:val="000000"/>
                <w:sz w:val="16"/>
                <w:szCs w:val="16"/>
                <w:lang w:val="pt-BR"/>
              </w:rPr>
              <w:t xml:space="preserve">14461 Via Venezia, </w:t>
            </w:r>
            <w:r w:rsidRPr="00630007">
              <w:rPr>
                <w:rFonts w:ascii="Tahoma" w:eastAsia="Tahoma" w:hAnsi="Tahoma" w:cs="Tahoma"/>
                <w:color w:val="000000"/>
                <w:sz w:val="16"/>
                <w:szCs w:val="16"/>
                <w:lang w:val="es-ES"/>
              </w:rPr>
              <w:t>Apartment</w:t>
            </w:r>
            <w:r>
              <w:rPr>
                <w:rFonts w:ascii="Tahoma" w:eastAsia="Tahoma" w:hAnsi="Tahoma" w:cs="Tahoma"/>
                <w:color w:val="000000"/>
                <w:sz w:val="16"/>
                <w:szCs w:val="16"/>
                <w:lang w:val="pt-BR"/>
              </w:rPr>
              <w:t xml:space="preserve"> 510, San Diego, </w:t>
            </w:r>
            <w:r w:rsidRPr="00630007">
              <w:rPr>
                <w:rFonts w:ascii="Tahoma" w:eastAsia="Tahoma" w:hAnsi="Tahoma" w:cs="Tahoma"/>
                <w:color w:val="000000"/>
                <w:sz w:val="16"/>
                <w:szCs w:val="16"/>
                <w:lang w:val="es-ES"/>
              </w:rPr>
              <w:t>California, USA</w:t>
            </w:r>
            <w:r>
              <w:rPr>
                <w:rFonts w:ascii="Tahoma" w:eastAsia="Tahoma" w:hAnsi="Tahoma" w:cs="Tahoma"/>
                <w:color w:val="000000"/>
                <w:sz w:val="16"/>
                <w:szCs w:val="16"/>
                <w:lang w:val="pt-BR"/>
              </w:rPr>
              <w:t xml:space="preserve">. </w:t>
            </w:r>
            <w:r w:rsidRPr="00630007">
              <w:rPr>
                <w:rFonts w:ascii="Tahoma" w:eastAsia="Tahoma" w:hAnsi="Tahoma" w:cs="Tahoma"/>
                <w:color w:val="000000"/>
                <w:sz w:val="16"/>
                <w:szCs w:val="16"/>
                <w:lang w:val="pt-BR"/>
              </w:rPr>
              <w:t>92129-1622</w:t>
            </w:r>
            <w:bookmarkStart w:id="0" w:name="_GoBack"/>
            <w:bookmarkEnd w:id="0"/>
          </w:p>
          <w:p w14:paraId="28EA830A" w14:textId="2897B546" w:rsidR="0001398B" w:rsidRPr="005D5D6B" w:rsidRDefault="00630007" w:rsidP="00630007">
            <w:pPr>
              <w:tabs>
                <w:tab w:val="left" w:pos="3984"/>
              </w:tabs>
              <w:spacing w:line="220" w:lineRule="auto"/>
              <w:rPr>
                <w:rFonts w:ascii="Tahoma" w:eastAsia="Tahoma" w:hAnsi="Tahoma" w:cs="Tahoma"/>
                <w:color w:val="000000"/>
                <w:sz w:val="16"/>
                <w:szCs w:val="16"/>
                <w:lang w:val="es-MX"/>
              </w:rPr>
            </w:pPr>
            <w:r>
              <w:rPr>
                <w:rFonts w:ascii="Tahoma" w:eastAsia="Tahoma" w:hAnsi="Tahoma" w:cs="Tahoma"/>
                <w:color w:val="000000"/>
                <w:sz w:val="16"/>
                <w:szCs w:val="16"/>
                <w:lang w:val="es-MX"/>
              </w:rPr>
              <w:t>+1 (858) 999 4228</w:t>
            </w:r>
            <w:r>
              <w:rPr>
                <w:rFonts w:ascii="Tahoma" w:eastAsia="Tahoma" w:hAnsi="Tahoma" w:cs="Tahoma"/>
                <w:color w:val="000000"/>
                <w:sz w:val="16"/>
                <w:szCs w:val="16"/>
                <w:lang w:val="es-MX"/>
              </w:rPr>
              <w:tab/>
            </w:r>
          </w:p>
          <w:p w14:paraId="47B1CE4E" w14:textId="77777777" w:rsidR="0001398B" w:rsidRDefault="00630007">
            <w:pPr>
              <w:spacing w:line="276" w:lineRule="auto"/>
              <w:rPr>
                <w:rFonts w:ascii="Tahoma" w:eastAsia="Tahoma" w:hAnsi="Tahoma" w:cs="Tahoma"/>
                <w:color w:val="000000"/>
                <w:sz w:val="16"/>
                <w:szCs w:val="16"/>
                <w:lang w:val="es-MX"/>
              </w:rPr>
            </w:pPr>
            <w:hyperlink r:id="rId8" w:history="1">
              <w:r w:rsidR="0001398B" w:rsidRPr="005D5D6B">
                <w:rPr>
                  <w:rFonts w:ascii="Tahoma" w:eastAsia="Tahoma" w:hAnsi="Tahoma" w:cs="Tahoma"/>
                  <w:color w:val="0000FF"/>
                  <w:sz w:val="16"/>
                  <w:szCs w:val="16"/>
                  <w:u w:val="single"/>
                  <w:lang w:val="es-MX"/>
                </w:rPr>
                <w:t>Johandry</w:t>
              </w:r>
            </w:hyperlink>
            <w:hyperlink r:id="rId9" w:history="1">
              <w:r w:rsidR="0001398B" w:rsidRPr="005D5D6B">
                <w:rPr>
                  <w:rFonts w:ascii="Tahoma" w:eastAsia="Tahoma" w:hAnsi="Tahoma" w:cs="Tahoma"/>
                  <w:color w:val="0000FF"/>
                  <w:sz w:val="16"/>
                  <w:szCs w:val="16"/>
                  <w:u w:val="single"/>
                  <w:lang w:val="es-MX"/>
                </w:rPr>
                <w:t>@</w:t>
              </w:r>
            </w:hyperlink>
            <w:hyperlink r:id="rId10" w:history="1">
              <w:r w:rsidR="0001398B" w:rsidRPr="005D5D6B">
                <w:rPr>
                  <w:rFonts w:ascii="Tahoma" w:eastAsia="Tahoma" w:hAnsi="Tahoma" w:cs="Tahoma"/>
                  <w:color w:val="0000FF"/>
                  <w:sz w:val="16"/>
                  <w:szCs w:val="16"/>
                  <w:u w:val="single"/>
                  <w:lang w:val="es-MX"/>
                </w:rPr>
                <w:t>gmail</w:t>
              </w:r>
            </w:hyperlink>
            <w:hyperlink r:id="rId11" w:history="1">
              <w:r w:rsidR="0001398B" w:rsidRPr="005D5D6B">
                <w:rPr>
                  <w:rFonts w:ascii="Tahoma" w:eastAsia="Tahoma" w:hAnsi="Tahoma" w:cs="Tahoma"/>
                  <w:color w:val="0000FF"/>
                  <w:sz w:val="16"/>
                  <w:szCs w:val="16"/>
                  <w:u w:val="single"/>
                  <w:lang w:val="es-MX"/>
                </w:rPr>
                <w:t>.</w:t>
              </w:r>
            </w:hyperlink>
            <w:hyperlink r:id="rId12" w:history="1">
              <w:r w:rsidR="0001398B" w:rsidRPr="005D5D6B">
                <w:rPr>
                  <w:rFonts w:ascii="Tahoma" w:eastAsia="Tahoma" w:hAnsi="Tahoma" w:cs="Tahoma"/>
                  <w:color w:val="0000FF"/>
                  <w:sz w:val="16"/>
                  <w:szCs w:val="16"/>
                  <w:u w:val="single"/>
                  <w:lang w:val="es-MX"/>
                </w:rPr>
                <w:t>com</w:t>
              </w:r>
            </w:hyperlink>
            <w:r w:rsidR="0001398B" w:rsidRPr="005D5D6B">
              <w:rPr>
                <w:rFonts w:ascii="Tahoma" w:eastAsia="Tahoma" w:hAnsi="Tahoma" w:cs="Tahoma"/>
                <w:color w:val="000000"/>
                <w:sz w:val="16"/>
                <w:szCs w:val="16"/>
                <w:lang w:val="es-MX"/>
              </w:rPr>
              <w:t xml:space="preserve"> </w:t>
            </w:r>
          </w:p>
          <w:p w14:paraId="0B445E9B" w14:textId="71C3ABF9" w:rsidR="000E4BAF" w:rsidRPr="005D5D6B" w:rsidRDefault="000E4BAF">
            <w:pPr>
              <w:spacing w:line="276" w:lineRule="auto"/>
              <w:rPr>
                <w:lang w:val="es-MX"/>
              </w:rPr>
            </w:pPr>
          </w:p>
        </w:tc>
      </w:tr>
      <w:tr w:rsidR="0001398B" w14:paraId="157AB039" w14:textId="77777777" w:rsidTr="0001398B">
        <w:tc>
          <w:tcPr>
            <w:tcW w:w="10200" w:type="dxa"/>
            <w:gridSpan w:val="3"/>
            <w:tcBorders>
              <w:top w:val="single" w:sz="8" w:space="0" w:color="auto"/>
              <w:bottom w:val="single" w:sz="8" w:space="0" w:color="auto"/>
            </w:tcBorders>
          </w:tcPr>
          <w:p w14:paraId="40519981" w14:textId="77777777" w:rsidR="0001398B" w:rsidRDefault="0001398B">
            <w:pPr>
              <w:spacing w:line="276" w:lineRule="auto"/>
            </w:pPr>
            <w:r>
              <w:rPr>
                <w:rFonts w:ascii="Tahoma" w:eastAsia="Tahoma" w:hAnsi="Tahoma" w:cs="Tahoma"/>
                <w:color w:val="000000"/>
                <w:sz w:val="16"/>
                <w:szCs w:val="16"/>
              </w:rPr>
              <w:t>OBJECTIVE</w:t>
            </w:r>
          </w:p>
        </w:tc>
      </w:tr>
      <w:tr w:rsidR="00A77B3E" w14:paraId="0370C4B7" w14:textId="77777777" w:rsidTr="000E4BAF">
        <w:tc>
          <w:tcPr>
            <w:tcW w:w="984" w:type="dxa"/>
            <w:tcBorders>
              <w:top w:val="single" w:sz="8" w:space="0" w:color="auto"/>
              <w:bottom w:val="single" w:sz="8" w:space="0" w:color="auto"/>
            </w:tcBorders>
          </w:tcPr>
          <w:p w14:paraId="1EC743B1" w14:textId="77777777" w:rsidR="00A77B3E" w:rsidRDefault="00A77B3E">
            <w:pPr>
              <w:spacing w:line="220" w:lineRule="auto"/>
            </w:pPr>
          </w:p>
        </w:tc>
        <w:tc>
          <w:tcPr>
            <w:tcW w:w="8055" w:type="dxa"/>
            <w:tcBorders>
              <w:top w:val="single" w:sz="8" w:space="0" w:color="auto"/>
              <w:bottom w:val="single" w:sz="8" w:space="0" w:color="auto"/>
            </w:tcBorders>
          </w:tcPr>
          <w:p w14:paraId="5D7C8DA1" w14:textId="293C277E" w:rsidR="00A77B3E" w:rsidRDefault="0096521B" w:rsidP="0096521B">
            <w:pPr>
              <w:spacing w:before="40" w:after="240" w:line="220" w:lineRule="auto"/>
              <w:jc w:val="both"/>
            </w:pPr>
            <w:r>
              <w:rPr>
                <w:rFonts w:ascii="Tahoma" w:eastAsia="Tahoma" w:hAnsi="Tahoma" w:cs="Tahoma"/>
                <w:color w:val="000000"/>
                <w:sz w:val="16"/>
                <w:szCs w:val="16"/>
              </w:rPr>
              <w:t>System Administrator and Unix/Web developer</w:t>
            </w:r>
            <w:r w:rsidR="009A5A9C">
              <w:rPr>
                <w:rFonts w:ascii="Tahoma" w:eastAsia="Tahoma" w:hAnsi="Tahoma" w:cs="Tahoma"/>
                <w:color w:val="000000"/>
                <w:sz w:val="16"/>
                <w:szCs w:val="16"/>
              </w:rPr>
              <w:t xml:space="preserve">, </w:t>
            </w:r>
            <w:r w:rsidR="000E4BAF">
              <w:rPr>
                <w:rFonts w:ascii="Tahoma" w:eastAsia="Tahoma" w:hAnsi="Tahoma" w:cs="Tahoma"/>
                <w:color w:val="000000"/>
                <w:sz w:val="16"/>
                <w:szCs w:val="16"/>
              </w:rPr>
              <w:t>Project</w:t>
            </w:r>
            <w:r w:rsidR="00AA354C">
              <w:rPr>
                <w:rFonts w:ascii="Tahoma" w:eastAsia="Tahoma" w:hAnsi="Tahoma" w:cs="Tahoma"/>
                <w:color w:val="000000"/>
                <w:sz w:val="16"/>
                <w:szCs w:val="16"/>
              </w:rPr>
              <w:t>/</w:t>
            </w:r>
            <w:r w:rsidR="001A19FF">
              <w:rPr>
                <w:rFonts w:ascii="Tahoma" w:eastAsia="Tahoma" w:hAnsi="Tahoma" w:cs="Tahoma"/>
                <w:color w:val="000000"/>
                <w:sz w:val="16"/>
                <w:szCs w:val="16"/>
              </w:rPr>
              <w:t>Program</w:t>
            </w:r>
            <w:r w:rsidR="000E4BAF">
              <w:rPr>
                <w:rFonts w:ascii="Tahoma" w:eastAsia="Tahoma" w:hAnsi="Tahoma" w:cs="Tahoma"/>
                <w:color w:val="000000"/>
                <w:sz w:val="16"/>
                <w:szCs w:val="16"/>
              </w:rPr>
              <w:t xml:space="preserve"> Man</w:t>
            </w:r>
            <w:r w:rsidR="009A5A9C">
              <w:rPr>
                <w:rFonts w:ascii="Tahoma" w:eastAsia="Tahoma" w:hAnsi="Tahoma" w:cs="Tahoma"/>
                <w:color w:val="000000"/>
                <w:sz w:val="16"/>
                <w:szCs w:val="16"/>
              </w:rPr>
              <w:t xml:space="preserve">ager and </w:t>
            </w:r>
            <w:r w:rsidR="007307CA">
              <w:rPr>
                <w:rFonts w:ascii="Tahoma" w:eastAsia="Tahoma" w:hAnsi="Tahoma" w:cs="Tahoma"/>
                <w:color w:val="000000"/>
                <w:sz w:val="16"/>
                <w:szCs w:val="16"/>
              </w:rPr>
              <w:t>QA</w:t>
            </w:r>
            <w:r w:rsidR="00AA354C">
              <w:rPr>
                <w:rFonts w:ascii="Tahoma" w:eastAsia="Tahoma" w:hAnsi="Tahoma" w:cs="Tahoma"/>
                <w:color w:val="000000"/>
                <w:sz w:val="16"/>
                <w:szCs w:val="16"/>
              </w:rPr>
              <w:t xml:space="preserve"> Manager</w:t>
            </w:r>
            <w:r w:rsidR="000E4BAF">
              <w:rPr>
                <w:rFonts w:ascii="Tahoma" w:eastAsia="Tahoma" w:hAnsi="Tahoma" w:cs="Tahoma"/>
                <w:color w:val="000000"/>
                <w:sz w:val="16"/>
                <w:szCs w:val="16"/>
              </w:rPr>
              <w:t>, looking for a challenging and rewarding position with a company who can utilize a performance driven individual; providing cost-effective solutions and implementing quality driven environments.</w:t>
            </w:r>
          </w:p>
        </w:tc>
        <w:tc>
          <w:tcPr>
            <w:tcW w:w="1161" w:type="dxa"/>
            <w:tcBorders>
              <w:top w:val="single" w:sz="8" w:space="0" w:color="auto"/>
              <w:bottom w:val="single" w:sz="8" w:space="0" w:color="auto"/>
            </w:tcBorders>
          </w:tcPr>
          <w:p w14:paraId="0E523966" w14:textId="77777777" w:rsidR="00A77B3E" w:rsidRDefault="00A77B3E">
            <w:pPr>
              <w:spacing w:line="276" w:lineRule="auto"/>
            </w:pPr>
          </w:p>
        </w:tc>
      </w:tr>
      <w:tr w:rsidR="0001398B" w:rsidRPr="0001398B" w14:paraId="1F433CAB" w14:textId="77777777" w:rsidTr="0001398B">
        <w:tc>
          <w:tcPr>
            <w:tcW w:w="10200" w:type="dxa"/>
            <w:gridSpan w:val="3"/>
            <w:tcBorders>
              <w:top w:val="single" w:sz="8" w:space="0" w:color="auto"/>
              <w:bottom w:val="single" w:sz="8" w:space="0" w:color="auto"/>
            </w:tcBorders>
          </w:tcPr>
          <w:p w14:paraId="18375EF9" w14:textId="77777777" w:rsidR="0001398B" w:rsidRPr="0001398B" w:rsidRDefault="0001398B">
            <w:pPr>
              <w:spacing w:line="276" w:lineRule="auto"/>
              <w:rPr>
                <w:rFonts w:ascii="Tahoma" w:eastAsia="Tahoma" w:hAnsi="Tahoma" w:cs="Tahoma"/>
                <w:color w:val="000000"/>
                <w:sz w:val="16"/>
                <w:szCs w:val="16"/>
              </w:rPr>
            </w:pPr>
            <w:r>
              <w:rPr>
                <w:rFonts w:ascii="Tahoma" w:eastAsia="Tahoma" w:hAnsi="Tahoma" w:cs="Tahoma"/>
                <w:color w:val="000000"/>
                <w:sz w:val="16"/>
                <w:szCs w:val="16"/>
              </w:rPr>
              <w:t>SUMARY</w:t>
            </w:r>
          </w:p>
        </w:tc>
      </w:tr>
      <w:tr w:rsidR="00A77B3E" w14:paraId="427DE5F0" w14:textId="77777777" w:rsidTr="000E4BAF">
        <w:tc>
          <w:tcPr>
            <w:tcW w:w="984" w:type="dxa"/>
            <w:tcBorders>
              <w:top w:val="single" w:sz="8" w:space="0" w:color="auto"/>
              <w:bottom w:val="single" w:sz="8" w:space="0" w:color="auto"/>
            </w:tcBorders>
          </w:tcPr>
          <w:p w14:paraId="717B2729" w14:textId="77777777" w:rsidR="00A77B3E" w:rsidRDefault="00A77B3E">
            <w:pPr>
              <w:spacing w:line="220" w:lineRule="auto"/>
            </w:pPr>
          </w:p>
        </w:tc>
        <w:tc>
          <w:tcPr>
            <w:tcW w:w="8055" w:type="dxa"/>
            <w:tcBorders>
              <w:top w:val="single" w:sz="8" w:space="0" w:color="auto"/>
              <w:bottom w:val="single" w:sz="8" w:space="0" w:color="auto"/>
            </w:tcBorders>
          </w:tcPr>
          <w:p w14:paraId="1C9A5532" w14:textId="26E4F397" w:rsidR="00A77B3E" w:rsidRDefault="002F0065" w:rsidP="0096521B">
            <w:pPr>
              <w:spacing w:before="40" w:after="240" w:line="220" w:lineRule="auto"/>
            </w:pPr>
            <w:r>
              <w:rPr>
                <w:rFonts w:ascii="Tahoma" w:eastAsia="Tahoma" w:hAnsi="Tahoma" w:cs="Tahoma"/>
                <w:color w:val="000000"/>
                <w:sz w:val="16"/>
                <w:szCs w:val="16"/>
              </w:rPr>
              <w:t xml:space="preserve">More than </w:t>
            </w:r>
            <w:r w:rsidR="00AA354C">
              <w:rPr>
                <w:rFonts w:ascii="Tahoma" w:eastAsia="Tahoma" w:hAnsi="Tahoma" w:cs="Tahoma"/>
                <w:color w:val="000000"/>
                <w:sz w:val="16"/>
                <w:szCs w:val="16"/>
              </w:rPr>
              <w:t>4</w:t>
            </w:r>
            <w:r w:rsidR="00AB7795">
              <w:rPr>
                <w:rFonts w:ascii="Tahoma" w:eastAsia="Tahoma" w:hAnsi="Tahoma" w:cs="Tahoma"/>
                <w:color w:val="000000"/>
                <w:sz w:val="16"/>
                <w:szCs w:val="16"/>
              </w:rPr>
              <w:t xml:space="preserve"> year</w:t>
            </w:r>
            <w:r w:rsidR="001D4ADD">
              <w:rPr>
                <w:rFonts w:ascii="Tahoma" w:eastAsia="Tahoma" w:hAnsi="Tahoma" w:cs="Tahoma"/>
                <w:color w:val="000000"/>
                <w:sz w:val="16"/>
                <w:szCs w:val="16"/>
              </w:rPr>
              <w:t>s</w:t>
            </w:r>
            <w:r w:rsidR="00AB7795">
              <w:rPr>
                <w:rFonts w:ascii="Tahoma" w:eastAsia="Tahoma" w:hAnsi="Tahoma" w:cs="Tahoma"/>
                <w:color w:val="000000"/>
                <w:sz w:val="16"/>
                <w:szCs w:val="16"/>
              </w:rPr>
              <w:t xml:space="preserve"> as </w:t>
            </w:r>
            <w:r w:rsidR="00AA354C">
              <w:rPr>
                <w:rFonts w:ascii="Tahoma" w:eastAsia="Tahoma" w:hAnsi="Tahoma" w:cs="Tahoma"/>
                <w:color w:val="000000"/>
                <w:sz w:val="16"/>
                <w:szCs w:val="16"/>
              </w:rPr>
              <w:t xml:space="preserve">Project Manager, </w:t>
            </w:r>
            <w:r w:rsidR="00D74C5F">
              <w:rPr>
                <w:rFonts w:ascii="Tahoma" w:eastAsia="Tahoma" w:hAnsi="Tahoma" w:cs="Tahoma"/>
                <w:color w:val="000000"/>
                <w:sz w:val="16"/>
                <w:szCs w:val="16"/>
              </w:rPr>
              <w:t>4</w:t>
            </w:r>
            <w:r w:rsidR="001D4ADD">
              <w:rPr>
                <w:rFonts w:ascii="Tahoma" w:eastAsia="Tahoma" w:hAnsi="Tahoma" w:cs="Tahoma"/>
                <w:color w:val="000000"/>
                <w:sz w:val="16"/>
                <w:szCs w:val="16"/>
              </w:rPr>
              <w:t xml:space="preserve"> </w:t>
            </w:r>
            <w:r w:rsidR="000E4BAF">
              <w:rPr>
                <w:rFonts w:ascii="Tahoma" w:eastAsia="Tahoma" w:hAnsi="Tahoma" w:cs="Tahoma"/>
                <w:color w:val="000000"/>
                <w:sz w:val="16"/>
                <w:szCs w:val="16"/>
              </w:rPr>
              <w:t>year</w:t>
            </w:r>
            <w:r w:rsidR="001D4ADD">
              <w:rPr>
                <w:rFonts w:ascii="Tahoma" w:eastAsia="Tahoma" w:hAnsi="Tahoma" w:cs="Tahoma"/>
                <w:color w:val="000000"/>
                <w:sz w:val="16"/>
                <w:szCs w:val="16"/>
              </w:rPr>
              <w:t>s</w:t>
            </w:r>
            <w:r w:rsidR="000E4BAF">
              <w:rPr>
                <w:rFonts w:ascii="Tahoma" w:eastAsia="Tahoma" w:hAnsi="Tahoma" w:cs="Tahoma"/>
                <w:color w:val="000000"/>
                <w:sz w:val="16"/>
                <w:szCs w:val="16"/>
              </w:rPr>
              <w:t xml:space="preserve"> as </w:t>
            </w:r>
            <w:r w:rsidR="00AA354C">
              <w:rPr>
                <w:rFonts w:ascii="Tahoma" w:eastAsia="Tahoma" w:hAnsi="Tahoma" w:cs="Tahoma"/>
                <w:color w:val="000000"/>
                <w:sz w:val="16"/>
                <w:szCs w:val="16"/>
              </w:rPr>
              <w:t>QA</w:t>
            </w:r>
            <w:r w:rsidR="000E4BAF">
              <w:rPr>
                <w:rFonts w:ascii="Tahoma" w:eastAsia="Tahoma" w:hAnsi="Tahoma" w:cs="Tahoma"/>
                <w:color w:val="000000"/>
                <w:sz w:val="16"/>
                <w:szCs w:val="16"/>
              </w:rPr>
              <w:t xml:space="preserve"> Manager </w:t>
            </w:r>
            <w:r w:rsidR="00AA354C">
              <w:rPr>
                <w:rFonts w:ascii="Tahoma" w:eastAsia="Tahoma" w:hAnsi="Tahoma" w:cs="Tahoma"/>
                <w:color w:val="000000"/>
                <w:sz w:val="16"/>
                <w:szCs w:val="16"/>
              </w:rPr>
              <w:t xml:space="preserve">and 4 years as ITIS </w:t>
            </w:r>
            <w:r w:rsidR="00DB28F7">
              <w:rPr>
                <w:rFonts w:ascii="Tahoma" w:eastAsia="Tahoma" w:hAnsi="Tahoma" w:cs="Tahoma"/>
                <w:color w:val="000000"/>
                <w:sz w:val="16"/>
                <w:szCs w:val="16"/>
              </w:rPr>
              <w:t xml:space="preserve">Technical Leader </w:t>
            </w:r>
            <w:r w:rsidR="000E4BAF">
              <w:rPr>
                <w:rFonts w:ascii="Tahoma" w:eastAsia="Tahoma" w:hAnsi="Tahoma" w:cs="Tahoma"/>
                <w:color w:val="000000"/>
                <w:sz w:val="16"/>
                <w:szCs w:val="16"/>
              </w:rPr>
              <w:t>for a Nea</w:t>
            </w:r>
            <w:r w:rsidR="001D4ADD">
              <w:rPr>
                <w:rFonts w:ascii="Tahoma" w:eastAsia="Tahoma" w:hAnsi="Tahoma" w:cs="Tahoma"/>
                <w:color w:val="000000"/>
                <w:sz w:val="16"/>
                <w:szCs w:val="16"/>
              </w:rPr>
              <w:t>r Shore corporation. More than 10</w:t>
            </w:r>
            <w:r w:rsidR="000E4BAF">
              <w:rPr>
                <w:rFonts w:ascii="Tahoma" w:eastAsia="Tahoma" w:hAnsi="Tahoma" w:cs="Tahoma"/>
                <w:color w:val="000000"/>
                <w:sz w:val="16"/>
                <w:szCs w:val="16"/>
              </w:rPr>
              <w:t xml:space="preserve"> years of experience in Unix like operative system administration</w:t>
            </w:r>
            <w:r w:rsidR="001D4ADD">
              <w:rPr>
                <w:rFonts w:ascii="Tahoma" w:eastAsia="Tahoma" w:hAnsi="Tahoma" w:cs="Tahoma"/>
                <w:color w:val="000000"/>
                <w:sz w:val="16"/>
                <w:szCs w:val="16"/>
              </w:rPr>
              <w:t xml:space="preserve"> and</w:t>
            </w:r>
            <w:r w:rsidR="00665940">
              <w:rPr>
                <w:rFonts w:ascii="Tahoma" w:eastAsia="Tahoma" w:hAnsi="Tahoma" w:cs="Tahoma"/>
                <w:color w:val="000000"/>
                <w:sz w:val="16"/>
                <w:szCs w:val="16"/>
              </w:rPr>
              <w:t xml:space="preserve"> </w:t>
            </w:r>
            <w:r w:rsidR="0096521B">
              <w:rPr>
                <w:rFonts w:ascii="Tahoma" w:eastAsia="Tahoma" w:hAnsi="Tahoma" w:cs="Tahoma"/>
                <w:color w:val="000000"/>
                <w:sz w:val="16"/>
                <w:szCs w:val="16"/>
              </w:rPr>
              <w:t>development</w:t>
            </w:r>
            <w:r w:rsidR="00DB28F7">
              <w:rPr>
                <w:rFonts w:ascii="Tahoma" w:eastAsia="Tahoma" w:hAnsi="Tahoma" w:cs="Tahoma"/>
                <w:color w:val="000000"/>
                <w:sz w:val="16"/>
                <w:szCs w:val="16"/>
              </w:rPr>
              <w:t>/scripting</w:t>
            </w:r>
            <w:r w:rsidR="00D74C5F">
              <w:rPr>
                <w:rFonts w:ascii="Tahoma" w:eastAsia="Tahoma" w:hAnsi="Tahoma" w:cs="Tahoma"/>
                <w:color w:val="000000"/>
                <w:sz w:val="16"/>
                <w:szCs w:val="16"/>
              </w:rPr>
              <w:t xml:space="preserve"> (Shell, Perl</w:t>
            </w:r>
            <w:r w:rsidR="0096521B">
              <w:rPr>
                <w:rFonts w:ascii="Tahoma" w:eastAsia="Tahoma" w:hAnsi="Tahoma" w:cs="Tahoma"/>
                <w:color w:val="000000"/>
                <w:sz w:val="16"/>
                <w:szCs w:val="16"/>
              </w:rPr>
              <w:t>, Ruby</w:t>
            </w:r>
            <w:r w:rsidR="00D74C5F">
              <w:rPr>
                <w:rFonts w:ascii="Tahoma" w:eastAsia="Tahoma" w:hAnsi="Tahoma" w:cs="Tahoma"/>
                <w:color w:val="000000"/>
                <w:sz w:val="16"/>
                <w:szCs w:val="16"/>
              </w:rPr>
              <w:t xml:space="preserve"> and C)</w:t>
            </w:r>
            <w:r w:rsidR="000E4BAF">
              <w:rPr>
                <w:rFonts w:ascii="Tahoma" w:eastAsia="Tahoma" w:hAnsi="Tahoma" w:cs="Tahoma"/>
                <w:color w:val="000000"/>
                <w:sz w:val="16"/>
                <w:szCs w:val="16"/>
              </w:rPr>
              <w:t xml:space="preserve"> for a Near Shore corporati</w:t>
            </w:r>
            <w:r w:rsidR="001D4ADD">
              <w:rPr>
                <w:rFonts w:ascii="Tahoma" w:eastAsia="Tahoma" w:hAnsi="Tahoma" w:cs="Tahoma"/>
                <w:color w:val="000000"/>
                <w:sz w:val="16"/>
                <w:szCs w:val="16"/>
              </w:rPr>
              <w:t>on and Universities. More than 5</w:t>
            </w:r>
            <w:r w:rsidR="000E4BAF">
              <w:rPr>
                <w:rFonts w:ascii="Tahoma" w:eastAsia="Tahoma" w:hAnsi="Tahoma" w:cs="Tahoma"/>
                <w:color w:val="000000"/>
                <w:sz w:val="16"/>
                <w:szCs w:val="16"/>
              </w:rPr>
              <w:t xml:space="preserve"> years of experience in major oriented object progr</w:t>
            </w:r>
            <w:r w:rsidR="00665940">
              <w:rPr>
                <w:rFonts w:ascii="Tahoma" w:eastAsia="Tahoma" w:hAnsi="Tahoma" w:cs="Tahoma"/>
                <w:color w:val="000000"/>
                <w:sz w:val="16"/>
                <w:szCs w:val="16"/>
              </w:rPr>
              <w:t xml:space="preserve">amming languages such as </w:t>
            </w:r>
            <w:r w:rsidR="0096521B">
              <w:rPr>
                <w:rFonts w:ascii="Tahoma" w:eastAsia="Tahoma" w:hAnsi="Tahoma" w:cs="Tahoma"/>
                <w:color w:val="000000"/>
                <w:sz w:val="16"/>
                <w:szCs w:val="16"/>
              </w:rPr>
              <w:t>Java, Perl, Ruby and Web Development Frameworks such as Rails and Dancer</w:t>
            </w:r>
            <w:r w:rsidR="00665940">
              <w:rPr>
                <w:rFonts w:ascii="Tahoma" w:eastAsia="Tahoma" w:hAnsi="Tahoma" w:cs="Tahoma"/>
                <w:color w:val="000000"/>
                <w:sz w:val="16"/>
                <w:szCs w:val="16"/>
              </w:rPr>
              <w:t xml:space="preserve">. </w:t>
            </w:r>
            <w:r w:rsidR="00D74C5F">
              <w:rPr>
                <w:rFonts w:ascii="Tahoma" w:eastAsia="Tahoma" w:hAnsi="Tahoma" w:cs="Tahoma"/>
                <w:color w:val="000000"/>
                <w:sz w:val="16"/>
                <w:szCs w:val="16"/>
              </w:rPr>
              <w:t xml:space="preserve">Knowledge in other programming language such as </w:t>
            </w:r>
            <w:r w:rsidR="0096521B">
              <w:rPr>
                <w:rFonts w:ascii="Tahoma" w:eastAsia="Tahoma" w:hAnsi="Tahoma" w:cs="Tahoma"/>
                <w:color w:val="000000"/>
                <w:sz w:val="16"/>
                <w:szCs w:val="16"/>
              </w:rPr>
              <w:t>Python and Objective C for Mac and iOS programming</w:t>
            </w:r>
            <w:r w:rsidR="00D74C5F">
              <w:rPr>
                <w:rFonts w:ascii="Tahoma" w:eastAsia="Tahoma" w:hAnsi="Tahoma" w:cs="Tahoma"/>
                <w:color w:val="000000"/>
                <w:sz w:val="16"/>
                <w:szCs w:val="16"/>
              </w:rPr>
              <w:t>.</w:t>
            </w:r>
          </w:p>
        </w:tc>
        <w:tc>
          <w:tcPr>
            <w:tcW w:w="1161" w:type="dxa"/>
            <w:tcBorders>
              <w:top w:val="single" w:sz="8" w:space="0" w:color="auto"/>
              <w:bottom w:val="single" w:sz="8" w:space="0" w:color="auto"/>
            </w:tcBorders>
          </w:tcPr>
          <w:p w14:paraId="67C31808" w14:textId="77777777" w:rsidR="00A77B3E" w:rsidRDefault="00A77B3E">
            <w:pPr>
              <w:spacing w:line="276" w:lineRule="auto"/>
            </w:pPr>
          </w:p>
        </w:tc>
      </w:tr>
      <w:tr w:rsidR="00A77B3E" w:rsidRPr="0001398B" w14:paraId="5ADF7818" w14:textId="77777777" w:rsidTr="000E4BAF">
        <w:tc>
          <w:tcPr>
            <w:tcW w:w="984" w:type="dxa"/>
            <w:tcBorders>
              <w:top w:val="single" w:sz="8" w:space="0" w:color="auto"/>
              <w:bottom w:val="single" w:sz="8" w:space="0" w:color="auto"/>
            </w:tcBorders>
          </w:tcPr>
          <w:p w14:paraId="72EB0BC4" w14:textId="77777777" w:rsidR="00A77B3E" w:rsidRPr="0001398B" w:rsidRDefault="000E4BAF" w:rsidP="0001398B">
            <w:pPr>
              <w:spacing w:line="276" w:lineRule="auto"/>
              <w:rPr>
                <w:rFonts w:ascii="Tahoma" w:eastAsia="Tahoma" w:hAnsi="Tahoma" w:cs="Tahoma"/>
                <w:color w:val="000000"/>
                <w:sz w:val="16"/>
                <w:szCs w:val="16"/>
              </w:rPr>
            </w:pPr>
            <w:r>
              <w:rPr>
                <w:rFonts w:ascii="Tahoma" w:eastAsia="Tahoma" w:hAnsi="Tahoma" w:cs="Tahoma"/>
                <w:color w:val="000000"/>
                <w:sz w:val="16"/>
                <w:szCs w:val="16"/>
              </w:rPr>
              <w:t>SKILLS</w:t>
            </w:r>
          </w:p>
        </w:tc>
        <w:tc>
          <w:tcPr>
            <w:tcW w:w="8055" w:type="dxa"/>
            <w:tcBorders>
              <w:top w:val="single" w:sz="8" w:space="0" w:color="auto"/>
              <w:bottom w:val="single" w:sz="8" w:space="0" w:color="auto"/>
            </w:tcBorders>
          </w:tcPr>
          <w:p w14:paraId="3E2F4767" w14:textId="77777777" w:rsidR="00A77B3E" w:rsidRPr="0001398B" w:rsidRDefault="00A77B3E">
            <w:pPr>
              <w:spacing w:line="276" w:lineRule="auto"/>
              <w:rPr>
                <w:rFonts w:ascii="Tahoma" w:eastAsia="Tahoma" w:hAnsi="Tahoma" w:cs="Tahoma"/>
                <w:color w:val="000000"/>
                <w:sz w:val="16"/>
                <w:szCs w:val="16"/>
              </w:rPr>
            </w:pPr>
          </w:p>
        </w:tc>
        <w:tc>
          <w:tcPr>
            <w:tcW w:w="1161" w:type="dxa"/>
            <w:tcBorders>
              <w:top w:val="single" w:sz="8" w:space="0" w:color="auto"/>
              <w:bottom w:val="single" w:sz="8" w:space="0" w:color="auto"/>
            </w:tcBorders>
          </w:tcPr>
          <w:p w14:paraId="36D31528" w14:textId="77777777" w:rsidR="00A77B3E" w:rsidRPr="0001398B" w:rsidRDefault="00A77B3E">
            <w:pPr>
              <w:spacing w:line="276" w:lineRule="auto"/>
              <w:rPr>
                <w:rFonts w:ascii="Tahoma" w:eastAsia="Tahoma" w:hAnsi="Tahoma" w:cs="Tahoma"/>
                <w:color w:val="000000"/>
                <w:sz w:val="16"/>
                <w:szCs w:val="16"/>
              </w:rPr>
            </w:pPr>
          </w:p>
        </w:tc>
      </w:tr>
      <w:tr w:rsidR="00A77B3E" w14:paraId="7ECE3768" w14:textId="77777777" w:rsidTr="000E4BAF">
        <w:tc>
          <w:tcPr>
            <w:tcW w:w="984" w:type="dxa"/>
            <w:tcBorders>
              <w:top w:val="single" w:sz="8" w:space="0" w:color="auto"/>
            </w:tcBorders>
          </w:tcPr>
          <w:p w14:paraId="4A0F2562" w14:textId="66C70A6D" w:rsidR="00A77B3E" w:rsidRDefault="00A77B3E">
            <w:pPr>
              <w:spacing w:line="220" w:lineRule="auto"/>
            </w:pPr>
          </w:p>
        </w:tc>
        <w:tc>
          <w:tcPr>
            <w:tcW w:w="8055" w:type="dxa"/>
            <w:tcBorders>
              <w:top w:val="single" w:sz="8" w:space="0" w:color="auto"/>
            </w:tcBorders>
          </w:tcPr>
          <w:p w14:paraId="4219F353" w14:textId="77777777" w:rsidR="00A77B3E" w:rsidRDefault="000E4BAF">
            <w:pPr>
              <w:pStyle w:val="Heading2"/>
              <w:spacing w:before="40" w:after="0" w:line="220" w:lineRule="auto"/>
            </w:pPr>
            <w:r>
              <w:rPr>
                <w:rFonts w:ascii="Tahoma" w:eastAsia="Tahoma" w:hAnsi="Tahoma" w:cs="Tahoma"/>
                <w:i w:val="0"/>
                <w:iCs w:val="0"/>
                <w:color w:val="000000"/>
                <w:sz w:val="16"/>
                <w:szCs w:val="16"/>
              </w:rPr>
              <w:t>Soft Skills</w:t>
            </w:r>
          </w:p>
          <w:p w14:paraId="78987F01" w14:textId="3E33902B" w:rsidR="00A77B3E" w:rsidRDefault="000E4BAF">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 xml:space="preserve">Project Management including: </w:t>
            </w:r>
            <w:r w:rsidR="00665940">
              <w:rPr>
                <w:rFonts w:ascii="Tahoma" w:eastAsia="Tahoma" w:hAnsi="Tahoma" w:cs="Tahoma"/>
                <w:color w:val="000000"/>
                <w:sz w:val="16"/>
                <w:szCs w:val="16"/>
              </w:rPr>
              <w:t xml:space="preserve">Remotely </w:t>
            </w:r>
            <w:r w:rsidR="002F0065">
              <w:rPr>
                <w:rFonts w:ascii="Tahoma" w:eastAsia="Tahoma" w:hAnsi="Tahoma" w:cs="Tahoma"/>
                <w:color w:val="000000"/>
                <w:sz w:val="16"/>
                <w:szCs w:val="16"/>
              </w:rPr>
              <w:t xml:space="preserve">and On-site </w:t>
            </w:r>
            <w:r w:rsidR="006B3939">
              <w:rPr>
                <w:rFonts w:ascii="Tahoma" w:eastAsia="Tahoma" w:hAnsi="Tahoma" w:cs="Tahoma"/>
                <w:color w:val="000000"/>
                <w:sz w:val="16"/>
                <w:szCs w:val="16"/>
              </w:rPr>
              <w:t>coordination</w:t>
            </w:r>
            <w:r w:rsidR="002F0065">
              <w:rPr>
                <w:rFonts w:ascii="Tahoma" w:eastAsia="Tahoma" w:hAnsi="Tahoma" w:cs="Tahoma"/>
                <w:color w:val="000000"/>
                <w:sz w:val="16"/>
                <w:szCs w:val="16"/>
              </w:rPr>
              <w:t xml:space="preserve"> </w:t>
            </w:r>
            <w:r w:rsidR="001A19FF">
              <w:rPr>
                <w:rFonts w:ascii="Tahoma" w:eastAsia="Tahoma" w:hAnsi="Tahoma" w:cs="Tahoma"/>
                <w:color w:val="000000"/>
                <w:sz w:val="16"/>
                <w:szCs w:val="16"/>
              </w:rPr>
              <w:t xml:space="preserve">of </w:t>
            </w:r>
            <w:r w:rsidR="002F0065">
              <w:rPr>
                <w:rFonts w:ascii="Tahoma" w:eastAsia="Tahoma" w:hAnsi="Tahoma" w:cs="Tahoma"/>
                <w:color w:val="000000"/>
                <w:sz w:val="16"/>
                <w:szCs w:val="16"/>
              </w:rPr>
              <w:t>more than 30</w:t>
            </w:r>
            <w:r w:rsidR="006B3939">
              <w:rPr>
                <w:rFonts w:ascii="Tahoma" w:eastAsia="Tahoma" w:hAnsi="Tahoma" w:cs="Tahoma"/>
                <w:color w:val="000000"/>
                <w:sz w:val="16"/>
                <w:szCs w:val="16"/>
              </w:rPr>
              <w:t xml:space="preserve"> teams </w:t>
            </w:r>
            <w:r w:rsidR="001A19FF">
              <w:rPr>
                <w:rFonts w:ascii="Tahoma" w:eastAsia="Tahoma" w:hAnsi="Tahoma" w:cs="Tahoma"/>
                <w:color w:val="000000"/>
                <w:sz w:val="16"/>
                <w:szCs w:val="16"/>
              </w:rPr>
              <w:t xml:space="preserve">top </w:t>
            </w:r>
            <w:r w:rsidR="006B3939">
              <w:rPr>
                <w:rFonts w:ascii="Tahoma" w:eastAsia="Tahoma" w:hAnsi="Tahoma" w:cs="Tahoma"/>
                <w:color w:val="000000"/>
                <w:sz w:val="16"/>
                <w:szCs w:val="16"/>
              </w:rPr>
              <w:t xml:space="preserve">in </w:t>
            </w:r>
            <w:r w:rsidR="002F0065">
              <w:rPr>
                <w:rFonts w:ascii="Tahoma" w:eastAsia="Tahoma" w:hAnsi="Tahoma" w:cs="Tahoma"/>
                <w:color w:val="000000"/>
                <w:sz w:val="16"/>
                <w:szCs w:val="16"/>
              </w:rPr>
              <w:t xml:space="preserve">different </w:t>
            </w:r>
            <w:r w:rsidR="00E64FE9">
              <w:rPr>
                <w:rFonts w:ascii="Tahoma" w:eastAsia="Tahoma" w:hAnsi="Tahoma" w:cs="Tahoma"/>
                <w:color w:val="000000"/>
                <w:sz w:val="16"/>
                <w:szCs w:val="16"/>
              </w:rPr>
              <w:t>countries</w:t>
            </w:r>
            <w:r w:rsidR="00A81002">
              <w:rPr>
                <w:rFonts w:ascii="Tahoma" w:eastAsia="Tahoma" w:hAnsi="Tahoma" w:cs="Tahoma"/>
                <w:color w:val="000000"/>
                <w:sz w:val="16"/>
                <w:szCs w:val="16"/>
              </w:rPr>
              <w:t>,</w:t>
            </w:r>
            <w:r w:rsidR="00665940">
              <w:rPr>
                <w:rFonts w:ascii="Tahoma" w:eastAsia="Tahoma" w:hAnsi="Tahoma" w:cs="Tahoma"/>
                <w:color w:val="000000"/>
                <w:sz w:val="16"/>
                <w:szCs w:val="16"/>
              </w:rPr>
              <w:t xml:space="preserve"> </w:t>
            </w:r>
            <w:r>
              <w:rPr>
                <w:rFonts w:ascii="Tahoma" w:eastAsia="Tahoma" w:hAnsi="Tahoma" w:cs="Tahoma"/>
                <w:color w:val="000000"/>
                <w:sz w:val="16"/>
                <w:szCs w:val="16"/>
              </w:rPr>
              <w:t>People Management</w:t>
            </w:r>
            <w:r w:rsidR="00A81002">
              <w:rPr>
                <w:rFonts w:ascii="Tahoma" w:eastAsia="Tahoma" w:hAnsi="Tahoma" w:cs="Tahoma"/>
                <w:color w:val="000000"/>
                <w:sz w:val="16"/>
                <w:szCs w:val="16"/>
              </w:rPr>
              <w:t xml:space="preserve"> 1:12</w:t>
            </w:r>
            <w:r>
              <w:rPr>
                <w:rFonts w:ascii="Tahoma" w:eastAsia="Tahoma" w:hAnsi="Tahoma" w:cs="Tahoma"/>
                <w:color w:val="000000"/>
                <w:sz w:val="16"/>
                <w:szCs w:val="16"/>
              </w:rPr>
              <w:t>, Metri</w:t>
            </w:r>
            <w:r w:rsidR="00E64FE9">
              <w:rPr>
                <w:rFonts w:ascii="Tahoma" w:eastAsia="Tahoma" w:hAnsi="Tahoma" w:cs="Tahoma"/>
                <w:color w:val="000000"/>
                <w:sz w:val="16"/>
                <w:szCs w:val="16"/>
              </w:rPr>
              <w:t xml:space="preserve">cs Reviews, Risk Management, </w:t>
            </w:r>
            <w:r>
              <w:rPr>
                <w:rFonts w:ascii="Tahoma" w:eastAsia="Tahoma" w:hAnsi="Tahoma" w:cs="Tahoma"/>
                <w:color w:val="000000"/>
                <w:sz w:val="16"/>
                <w:szCs w:val="16"/>
              </w:rPr>
              <w:t xml:space="preserve">Process Management, </w:t>
            </w:r>
            <w:r w:rsidR="00DB28F7">
              <w:rPr>
                <w:rFonts w:ascii="Tahoma" w:eastAsia="Tahoma" w:hAnsi="Tahoma" w:cs="Tahoma"/>
                <w:color w:val="000000"/>
                <w:sz w:val="16"/>
                <w:szCs w:val="16"/>
              </w:rPr>
              <w:t xml:space="preserve">Change Management, Release Management, Incident and Problem Management, </w:t>
            </w:r>
            <w:r w:rsidR="006B3939">
              <w:rPr>
                <w:rFonts w:ascii="Tahoma" w:eastAsia="Tahoma" w:hAnsi="Tahoma" w:cs="Tahoma"/>
                <w:color w:val="000000"/>
                <w:sz w:val="16"/>
                <w:szCs w:val="16"/>
              </w:rPr>
              <w:t>Planning and c</w:t>
            </w:r>
            <w:r w:rsidR="00A81002">
              <w:rPr>
                <w:rFonts w:ascii="Tahoma" w:eastAsia="Tahoma" w:hAnsi="Tahoma" w:cs="Tahoma"/>
                <w:color w:val="000000"/>
                <w:sz w:val="16"/>
                <w:szCs w:val="16"/>
              </w:rPr>
              <w:t xml:space="preserve">oordination of </w:t>
            </w:r>
            <w:r w:rsidR="00D74C5F">
              <w:rPr>
                <w:rFonts w:ascii="Tahoma" w:eastAsia="Tahoma" w:hAnsi="Tahoma" w:cs="Tahoma"/>
                <w:color w:val="000000"/>
                <w:sz w:val="16"/>
                <w:szCs w:val="16"/>
              </w:rPr>
              <w:t>System Integration</w:t>
            </w:r>
            <w:r w:rsidR="00A81002">
              <w:rPr>
                <w:rFonts w:ascii="Tahoma" w:eastAsia="Tahoma" w:hAnsi="Tahoma" w:cs="Tahoma"/>
                <w:color w:val="000000"/>
                <w:sz w:val="16"/>
                <w:szCs w:val="16"/>
              </w:rPr>
              <w:t xml:space="preserve"> Test</w:t>
            </w:r>
            <w:r w:rsidR="002F0065">
              <w:rPr>
                <w:rFonts w:ascii="Tahoma" w:eastAsia="Tahoma" w:hAnsi="Tahoma" w:cs="Tahoma"/>
                <w:color w:val="000000"/>
                <w:sz w:val="16"/>
                <w:szCs w:val="16"/>
              </w:rPr>
              <w:t>s</w:t>
            </w:r>
            <w:r w:rsidR="00A81002">
              <w:rPr>
                <w:rFonts w:ascii="Tahoma" w:eastAsia="Tahoma" w:hAnsi="Tahoma" w:cs="Tahoma"/>
                <w:color w:val="000000"/>
                <w:sz w:val="16"/>
                <w:szCs w:val="16"/>
              </w:rPr>
              <w:t xml:space="preserve"> and UAT</w:t>
            </w:r>
            <w:r w:rsidR="002F0065">
              <w:rPr>
                <w:rFonts w:ascii="Tahoma" w:eastAsia="Tahoma" w:hAnsi="Tahoma" w:cs="Tahoma"/>
                <w:color w:val="000000"/>
                <w:sz w:val="16"/>
                <w:szCs w:val="16"/>
              </w:rPr>
              <w:t>s</w:t>
            </w:r>
            <w:r w:rsidR="00A81002">
              <w:rPr>
                <w:rFonts w:ascii="Tahoma" w:eastAsia="Tahoma" w:hAnsi="Tahoma" w:cs="Tahoma"/>
                <w:color w:val="000000"/>
                <w:sz w:val="16"/>
                <w:szCs w:val="16"/>
              </w:rPr>
              <w:t xml:space="preserve">, </w:t>
            </w:r>
            <w:r>
              <w:rPr>
                <w:rFonts w:ascii="Tahoma" w:eastAsia="Tahoma" w:hAnsi="Tahoma" w:cs="Tahoma"/>
                <w:color w:val="000000"/>
                <w:sz w:val="16"/>
                <w:szCs w:val="16"/>
              </w:rPr>
              <w:t>ITIL, Six Sigma, LEAN Sigma</w:t>
            </w:r>
            <w:r w:rsidR="00E64FE9">
              <w:rPr>
                <w:rFonts w:ascii="Tahoma" w:eastAsia="Tahoma" w:hAnsi="Tahoma" w:cs="Tahoma"/>
                <w:color w:val="000000"/>
                <w:sz w:val="16"/>
                <w:szCs w:val="16"/>
              </w:rPr>
              <w:t>, Retailing</w:t>
            </w:r>
            <w:r>
              <w:rPr>
                <w:rFonts w:ascii="Tahoma" w:eastAsia="Tahoma" w:hAnsi="Tahoma" w:cs="Tahoma"/>
                <w:color w:val="000000"/>
                <w:sz w:val="16"/>
                <w:szCs w:val="16"/>
              </w:rPr>
              <w:t xml:space="preserve"> </w:t>
            </w:r>
            <w:r w:rsidR="00D74C5F">
              <w:rPr>
                <w:rFonts w:ascii="Tahoma" w:eastAsia="Tahoma" w:hAnsi="Tahoma" w:cs="Tahoma"/>
                <w:color w:val="000000"/>
                <w:sz w:val="16"/>
                <w:szCs w:val="16"/>
              </w:rPr>
              <w:t xml:space="preserve">processes, basic Logistics process </w:t>
            </w:r>
            <w:r>
              <w:rPr>
                <w:rFonts w:ascii="Tahoma" w:eastAsia="Tahoma" w:hAnsi="Tahoma" w:cs="Tahoma"/>
                <w:color w:val="000000"/>
                <w:sz w:val="16"/>
                <w:szCs w:val="16"/>
              </w:rPr>
              <w:t>and basic Financial and Managerial Accounting.</w:t>
            </w:r>
          </w:p>
          <w:p w14:paraId="0D4D50FD" w14:textId="77777777" w:rsidR="00A77B3E" w:rsidRDefault="000E4BAF">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Operative Systems</w:t>
            </w:r>
          </w:p>
          <w:p w14:paraId="6A28A4B1" w14:textId="6578E933" w:rsidR="00A77B3E" w:rsidRDefault="009A5A9C">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Unix (</w:t>
            </w:r>
            <w:r w:rsidR="000E4BAF">
              <w:rPr>
                <w:rFonts w:ascii="Tahoma" w:eastAsia="Tahoma" w:hAnsi="Tahoma" w:cs="Tahoma"/>
                <w:color w:val="000000"/>
                <w:sz w:val="16"/>
                <w:szCs w:val="16"/>
              </w:rPr>
              <w:t>Solaris</w:t>
            </w:r>
            <w:r w:rsidR="00E64FE9">
              <w:rPr>
                <w:rFonts w:ascii="Tahoma" w:eastAsia="Tahoma" w:hAnsi="Tahoma" w:cs="Tahoma"/>
                <w:color w:val="000000"/>
                <w:sz w:val="16"/>
                <w:szCs w:val="16"/>
              </w:rPr>
              <w:t xml:space="preserve"> 9</w:t>
            </w:r>
            <w:r w:rsidR="000E4BAF">
              <w:rPr>
                <w:rFonts w:ascii="Tahoma" w:eastAsia="Tahoma" w:hAnsi="Tahoma" w:cs="Tahoma"/>
                <w:color w:val="000000"/>
                <w:sz w:val="16"/>
                <w:szCs w:val="16"/>
              </w:rPr>
              <w:t xml:space="preserve">, </w:t>
            </w:r>
            <w:r>
              <w:rPr>
                <w:rFonts w:ascii="Tahoma" w:eastAsia="Tahoma" w:hAnsi="Tahoma" w:cs="Tahoma"/>
                <w:color w:val="000000"/>
                <w:sz w:val="16"/>
                <w:szCs w:val="16"/>
              </w:rPr>
              <w:t xml:space="preserve">HP-UX), </w:t>
            </w:r>
            <w:r w:rsidR="000E4BAF">
              <w:rPr>
                <w:rFonts w:ascii="Tahoma" w:eastAsia="Tahoma" w:hAnsi="Tahoma" w:cs="Tahoma"/>
                <w:color w:val="000000"/>
                <w:sz w:val="16"/>
                <w:szCs w:val="16"/>
              </w:rPr>
              <w:t>Linux</w:t>
            </w:r>
            <w:r w:rsidR="00E64FE9">
              <w:rPr>
                <w:rFonts w:ascii="Tahoma" w:eastAsia="Tahoma" w:hAnsi="Tahoma" w:cs="Tahoma"/>
                <w:color w:val="000000"/>
                <w:sz w:val="16"/>
                <w:szCs w:val="16"/>
              </w:rPr>
              <w:t xml:space="preserve"> (RedHat, </w:t>
            </w:r>
            <w:r>
              <w:rPr>
                <w:rFonts w:ascii="Tahoma" w:eastAsia="Tahoma" w:hAnsi="Tahoma" w:cs="Tahoma"/>
                <w:color w:val="000000"/>
                <w:sz w:val="16"/>
                <w:szCs w:val="16"/>
              </w:rPr>
              <w:t xml:space="preserve">CentOS, </w:t>
            </w:r>
            <w:r w:rsidR="00E64FE9">
              <w:rPr>
                <w:rFonts w:ascii="Tahoma" w:eastAsia="Tahoma" w:hAnsi="Tahoma" w:cs="Tahoma"/>
                <w:color w:val="000000"/>
                <w:sz w:val="16"/>
                <w:szCs w:val="16"/>
              </w:rPr>
              <w:t>Ubuntu, others)</w:t>
            </w:r>
            <w:r w:rsidR="000E4BAF">
              <w:rPr>
                <w:rFonts w:ascii="Tahoma" w:eastAsia="Tahoma" w:hAnsi="Tahoma" w:cs="Tahoma"/>
                <w:color w:val="000000"/>
                <w:sz w:val="16"/>
                <w:szCs w:val="16"/>
              </w:rPr>
              <w:t>, Windows</w:t>
            </w:r>
            <w:r w:rsidR="00A81002">
              <w:rPr>
                <w:rFonts w:ascii="Tahoma" w:eastAsia="Tahoma" w:hAnsi="Tahoma" w:cs="Tahoma"/>
                <w:color w:val="000000"/>
                <w:sz w:val="16"/>
                <w:szCs w:val="16"/>
              </w:rPr>
              <w:t>, iOS and Mac OS</w:t>
            </w:r>
            <w:r w:rsidR="00D74C5F">
              <w:rPr>
                <w:rFonts w:ascii="Tahoma" w:eastAsia="Tahoma" w:hAnsi="Tahoma" w:cs="Tahoma"/>
                <w:color w:val="000000"/>
                <w:sz w:val="16"/>
                <w:szCs w:val="16"/>
              </w:rPr>
              <w:t>.</w:t>
            </w:r>
          </w:p>
          <w:p w14:paraId="34430FA4" w14:textId="77777777" w:rsidR="00A77B3E" w:rsidRDefault="000E4BAF">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Programming Languages</w:t>
            </w:r>
          </w:p>
          <w:p w14:paraId="0BBBCB4A" w14:textId="45E461F0" w:rsidR="00A77B3E" w:rsidRDefault="00060DF6">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 xml:space="preserve">Perl, Ruby, </w:t>
            </w:r>
            <w:r w:rsidR="00A81002">
              <w:rPr>
                <w:rFonts w:ascii="Tahoma" w:eastAsia="Tahoma" w:hAnsi="Tahoma" w:cs="Tahoma"/>
                <w:color w:val="000000"/>
                <w:sz w:val="16"/>
                <w:szCs w:val="16"/>
              </w:rPr>
              <w:t xml:space="preserve">C, C++, C#, </w:t>
            </w:r>
            <w:r>
              <w:rPr>
                <w:rFonts w:ascii="Tahoma" w:eastAsia="Tahoma" w:hAnsi="Tahoma" w:cs="Tahoma"/>
                <w:color w:val="000000"/>
                <w:sz w:val="16"/>
                <w:szCs w:val="16"/>
              </w:rPr>
              <w:t>Objective C, Java, EJB, Struts,</w:t>
            </w:r>
            <w:r w:rsidR="000E4BAF">
              <w:rPr>
                <w:rFonts w:ascii="Tahoma" w:eastAsia="Tahoma" w:hAnsi="Tahoma" w:cs="Tahoma"/>
                <w:color w:val="000000"/>
                <w:sz w:val="16"/>
                <w:szCs w:val="16"/>
              </w:rPr>
              <w:t xml:space="preserve"> SQL, PHP and ASP.</w:t>
            </w:r>
          </w:p>
          <w:p w14:paraId="3E729F03" w14:textId="77777777" w:rsidR="00A77B3E" w:rsidRDefault="000E4BAF">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Scripting Languages</w:t>
            </w:r>
          </w:p>
          <w:p w14:paraId="4E4B1AB8" w14:textId="1C6F44F6" w:rsidR="00A77B3E" w:rsidRDefault="000E4BAF">
            <w:pPr>
              <w:pStyle w:val="Heading2"/>
              <w:spacing w:before="40" w:after="0" w:line="220" w:lineRule="auto"/>
              <w:rPr>
                <w:rFonts w:ascii="Tahoma" w:eastAsia="Tahoma" w:hAnsi="Tahoma" w:cs="Tahoma"/>
                <w:b w:val="0"/>
                <w:bCs w:val="0"/>
                <w:i w:val="0"/>
                <w:iCs w:val="0"/>
                <w:color w:val="000000"/>
                <w:sz w:val="16"/>
                <w:szCs w:val="16"/>
              </w:rPr>
            </w:pPr>
            <w:proofErr w:type="gramStart"/>
            <w:r>
              <w:rPr>
                <w:rFonts w:ascii="Tahoma" w:eastAsia="Tahoma" w:hAnsi="Tahoma" w:cs="Tahoma"/>
                <w:b w:val="0"/>
                <w:bCs w:val="0"/>
                <w:i w:val="0"/>
                <w:iCs w:val="0"/>
                <w:color w:val="000000"/>
                <w:sz w:val="16"/>
                <w:szCs w:val="16"/>
              </w:rPr>
              <w:t xml:space="preserve">C Shell, </w:t>
            </w:r>
            <w:proofErr w:type="spellStart"/>
            <w:r>
              <w:rPr>
                <w:rFonts w:ascii="Tahoma" w:eastAsia="Tahoma" w:hAnsi="Tahoma" w:cs="Tahoma"/>
                <w:b w:val="0"/>
                <w:bCs w:val="0"/>
                <w:i w:val="0"/>
                <w:iCs w:val="0"/>
                <w:color w:val="000000"/>
                <w:sz w:val="16"/>
                <w:szCs w:val="16"/>
              </w:rPr>
              <w:t>Korn</w:t>
            </w:r>
            <w:proofErr w:type="spellEnd"/>
            <w:r>
              <w:rPr>
                <w:rFonts w:ascii="Tahoma" w:eastAsia="Tahoma" w:hAnsi="Tahoma" w:cs="Tahoma"/>
                <w:b w:val="0"/>
                <w:bCs w:val="0"/>
                <w:i w:val="0"/>
                <w:iCs w:val="0"/>
                <w:color w:val="000000"/>
                <w:sz w:val="16"/>
                <w:szCs w:val="16"/>
              </w:rPr>
              <w:t xml:space="preserve"> Shell, Perl, </w:t>
            </w:r>
            <w:r w:rsidR="009A5A9C">
              <w:rPr>
                <w:rFonts w:ascii="Tahoma" w:eastAsia="Tahoma" w:hAnsi="Tahoma" w:cs="Tahoma"/>
                <w:b w:val="0"/>
                <w:bCs w:val="0"/>
                <w:i w:val="0"/>
                <w:iCs w:val="0"/>
                <w:color w:val="000000"/>
                <w:sz w:val="16"/>
                <w:szCs w:val="16"/>
              </w:rPr>
              <w:t xml:space="preserve">Ruby, </w:t>
            </w:r>
            <w:r w:rsidR="00CA2890">
              <w:rPr>
                <w:rFonts w:ascii="Tahoma" w:eastAsia="Tahoma" w:hAnsi="Tahoma" w:cs="Tahoma"/>
                <w:b w:val="0"/>
                <w:bCs w:val="0"/>
                <w:i w:val="0"/>
                <w:iCs w:val="0"/>
                <w:color w:val="000000"/>
                <w:sz w:val="16"/>
                <w:szCs w:val="16"/>
              </w:rPr>
              <w:t xml:space="preserve">HTML5, Java Script, </w:t>
            </w:r>
            <w:r w:rsidR="002C287A">
              <w:rPr>
                <w:rFonts w:ascii="Tahoma" w:eastAsia="Tahoma" w:hAnsi="Tahoma" w:cs="Tahoma"/>
                <w:b w:val="0"/>
                <w:bCs w:val="0"/>
                <w:i w:val="0"/>
                <w:iCs w:val="0"/>
                <w:color w:val="000000"/>
                <w:sz w:val="16"/>
                <w:szCs w:val="16"/>
              </w:rPr>
              <w:t xml:space="preserve">JSON, </w:t>
            </w:r>
            <w:r w:rsidR="00CA2890">
              <w:rPr>
                <w:rFonts w:ascii="Tahoma" w:eastAsia="Tahoma" w:hAnsi="Tahoma" w:cs="Tahoma"/>
                <w:b w:val="0"/>
                <w:bCs w:val="0"/>
                <w:i w:val="0"/>
                <w:iCs w:val="0"/>
                <w:color w:val="000000"/>
                <w:sz w:val="16"/>
                <w:szCs w:val="16"/>
              </w:rPr>
              <w:t xml:space="preserve">XML, CSS, CGI </w:t>
            </w:r>
            <w:r>
              <w:rPr>
                <w:rFonts w:ascii="Tahoma" w:eastAsia="Tahoma" w:hAnsi="Tahoma" w:cs="Tahoma"/>
                <w:b w:val="0"/>
                <w:bCs w:val="0"/>
                <w:i w:val="0"/>
                <w:iCs w:val="0"/>
                <w:color w:val="000000"/>
                <w:sz w:val="16"/>
                <w:szCs w:val="16"/>
              </w:rPr>
              <w:t>and VB Script.</w:t>
            </w:r>
            <w:proofErr w:type="gramEnd"/>
          </w:p>
          <w:p w14:paraId="6AA51DCB" w14:textId="6A889D5D" w:rsidR="005F470A" w:rsidRDefault="005F470A" w:rsidP="005F470A">
            <w:pPr>
              <w:pStyle w:val="Heading2"/>
              <w:tabs>
                <w:tab w:val="left" w:pos="1800"/>
              </w:tabs>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Frameworks</w:t>
            </w:r>
            <w:r w:rsidR="005438D3">
              <w:rPr>
                <w:rFonts w:ascii="Tahoma" w:eastAsia="Tahoma" w:hAnsi="Tahoma" w:cs="Tahoma"/>
                <w:i w:val="0"/>
                <w:iCs w:val="0"/>
                <w:color w:val="000000"/>
                <w:sz w:val="16"/>
                <w:szCs w:val="16"/>
              </w:rPr>
              <w:t>, Runtime Environments and Development Tools</w:t>
            </w:r>
          </w:p>
          <w:p w14:paraId="2DF6A859" w14:textId="15B369D4" w:rsidR="005F470A" w:rsidRPr="005F470A" w:rsidRDefault="005F470A" w:rsidP="005F470A">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Dancer, Rails, JQuery, An</w:t>
            </w:r>
            <w:r w:rsidR="00CA2890">
              <w:rPr>
                <w:rFonts w:ascii="Tahoma" w:eastAsia="Tahoma" w:hAnsi="Tahoma" w:cs="Tahoma"/>
                <w:color w:val="000000"/>
                <w:sz w:val="16"/>
                <w:szCs w:val="16"/>
              </w:rPr>
              <w:t xml:space="preserve">gularJS, Backbone.js, Bootstrap, </w:t>
            </w:r>
            <w:proofErr w:type="spellStart"/>
            <w:r w:rsidR="00CA2890">
              <w:rPr>
                <w:rFonts w:ascii="Tahoma" w:eastAsia="Tahoma" w:hAnsi="Tahoma" w:cs="Tahoma"/>
                <w:color w:val="000000"/>
                <w:sz w:val="16"/>
                <w:szCs w:val="16"/>
              </w:rPr>
              <w:t>NodeJS</w:t>
            </w:r>
            <w:proofErr w:type="spellEnd"/>
            <w:r w:rsidR="00CA2890">
              <w:rPr>
                <w:rFonts w:ascii="Tahoma" w:eastAsia="Tahoma" w:hAnsi="Tahoma" w:cs="Tahoma"/>
                <w:color w:val="000000"/>
                <w:sz w:val="16"/>
                <w:szCs w:val="16"/>
              </w:rPr>
              <w:t xml:space="preserve">, </w:t>
            </w:r>
            <w:r w:rsidR="005438D3">
              <w:rPr>
                <w:rFonts w:ascii="Tahoma" w:eastAsia="Tahoma" w:hAnsi="Tahoma" w:cs="Tahoma"/>
                <w:color w:val="000000"/>
                <w:sz w:val="16"/>
                <w:szCs w:val="16"/>
              </w:rPr>
              <w:t xml:space="preserve">Yeoman, Grunt, </w:t>
            </w:r>
            <w:r w:rsidR="00CA2890">
              <w:rPr>
                <w:rFonts w:ascii="Tahoma" w:eastAsia="Tahoma" w:hAnsi="Tahoma" w:cs="Tahoma"/>
                <w:color w:val="000000"/>
                <w:sz w:val="16"/>
                <w:szCs w:val="16"/>
              </w:rPr>
              <w:t>NPM, Bower</w:t>
            </w:r>
          </w:p>
          <w:p w14:paraId="324CDC83" w14:textId="77777777" w:rsidR="00A77B3E" w:rsidRDefault="000E4BAF">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Integrated Development Environment (IDE)</w:t>
            </w:r>
          </w:p>
          <w:p w14:paraId="49B454FF" w14:textId="33348AD9" w:rsidR="00A77B3E" w:rsidRDefault="000E4BAF">
            <w:pPr>
              <w:pStyle w:val="Heading2"/>
              <w:spacing w:before="40" w:after="0" w:line="220" w:lineRule="auto"/>
              <w:rPr>
                <w:rFonts w:ascii="Tahoma" w:eastAsia="Tahoma" w:hAnsi="Tahoma" w:cs="Tahoma"/>
                <w:b w:val="0"/>
                <w:bCs w:val="0"/>
                <w:i w:val="0"/>
                <w:iCs w:val="0"/>
                <w:color w:val="000000"/>
                <w:sz w:val="16"/>
                <w:szCs w:val="16"/>
              </w:rPr>
            </w:pPr>
            <w:proofErr w:type="gramStart"/>
            <w:r>
              <w:rPr>
                <w:rFonts w:ascii="Tahoma" w:eastAsia="Tahoma" w:hAnsi="Tahoma" w:cs="Tahoma"/>
                <w:b w:val="0"/>
                <w:bCs w:val="0"/>
                <w:i w:val="0"/>
                <w:iCs w:val="0"/>
                <w:color w:val="000000"/>
                <w:sz w:val="16"/>
                <w:szCs w:val="16"/>
              </w:rPr>
              <w:t xml:space="preserve">Eclipse, </w:t>
            </w:r>
            <w:proofErr w:type="spellStart"/>
            <w:r w:rsidR="00DB28F7">
              <w:rPr>
                <w:rFonts w:ascii="Tahoma" w:eastAsia="Tahoma" w:hAnsi="Tahoma" w:cs="Tahoma"/>
                <w:b w:val="0"/>
                <w:bCs w:val="0"/>
                <w:i w:val="0"/>
                <w:iCs w:val="0"/>
                <w:color w:val="000000"/>
                <w:sz w:val="16"/>
                <w:szCs w:val="16"/>
              </w:rPr>
              <w:t>XCode</w:t>
            </w:r>
            <w:proofErr w:type="spellEnd"/>
            <w:r w:rsidR="00DB28F7">
              <w:rPr>
                <w:rFonts w:ascii="Tahoma" w:eastAsia="Tahoma" w:hAnsi="Tahoma" w:cs="Tahoma"/>
                <w:b w:val="0"/>
                <w:bCs w:val="0"/>
                <w:i w:val="0"/>
                <w:iCs w:val="0"/>
                <w:color w:val="000000"/>
                <w:sz w:val="16"/>
                <w:szCs w:val="16"/>
              </w:rPr>
              <w:t xml:space="preserve">, </w:t>
            </w:r>
            <w:r>
              <w:rPr>
                <w:rFonts w:ascii="Tahoma" w:eastAsia="Tahoma" w:hAnsi="Tahoma" w:cs="Tahoma"/>
                <w:b w:val="0"/>
                <w:bCs w:val="0"/>
                <w:i w:val="0"/>
                <w:iCs w:val="0"/>
                <w:color w:val="000000"/>
                <w:sz w:val="16"/>
                <w:szCs w:val="16"/>
              </w:rPr>
              <w:t xml:space="preserve">NetBeans, </w:t>
            </w:r>
            <w:proofErr w:type="spellStart"/>
            <w:r>
              <w:rPr>
                <w:rFonts w:ascii="Tahoma" w:eastAsia="Tahoma" w:hAnsi="Tahoma" w:cs="Tahoma"/>
                <w:b w:val="0"/>
                <w:bCs w:val="0"/>
                <w:i w:val="0"/>
                <w:iCs w:val="0"/>
                <w:color w:val="000000"/>
                <w:sz w:val="16"/>
                <w:szCs w:val="16"/>
              </w:rPr>
              <w:t>JBuilder</w:t>
            </w:r>
            <w:proofErr w:type="spellEnd"/>
            <w:r>
              <w:rPr>
                <w:rFonts w:ascii="Tahoma" w:eastAsia="Tahoma" w:hAnsi="Tahoma" w:cs="Tahoma"/>
                <w:b w:val="0"/>
                <w:bCs w:val="0"/>
                <w:i w:val="0"/>
                <w:iCs w:val="0"/>
                <w:color w:val="000000"/>
                <w:sz w:val="16"/>
                <w:szCs w:val="16"/>
              </w:rPr>
              <w:t xml:space="preserve">, Visual Studio and </w:t>
            </w:r>
            <w:proofErr w:type="spellStart"/>
            <w:r>
              <w:rPr>
                <w:rFonts w:ascii="Tahoma" w:eastAsia="Tahoma" w:hAnsi="Tahoma" w:cs="Tahoma"/>
                <w:b w:val="0"/>
                <w:bCs w:val="0"/>
                <w:i w:val="0"/>
                <w:iCs w:val="0"/>
                <w:color w:val="000000"/>
                <w:sz w:val="16"/>
                <w:szCs w:val="16"/>
              </w:rPr>
              <w:t>JCreator</w:t>
            </w:r>
            <w:proofErr w:type="spellEnd"/>
            <w:r>
              <w:rPr>
                <w:rFonts w:ascii="Tahoma" w:eastAsia="Tahoma" w:hAnsi="Tahoma" w:cs="Tahoma"/>
                <w:b w:val="0"/>
                <w:bCs w:val="0"/>
                <w:i w:val="0"/>
                <w:iCs w:val="0"/>
                <w:color w:val="000000"/>
                <w:sz w:val="16"/>
                <w:szCs w:val="16"/>
              </w:rPr>
              <w:t>.</w:t>
            </w:r>
            <w:proofErr w:type="gramEnd"/>
          </w:p>
          <w:p w14:paraId="73D61EDD" w14:textId="77777777" w:rsidR="00A77B3E" w:rsidRDefault="000E4BAF">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Configuration Management Tool</w:t>
            </w:r>
          </w:p>
          <w:p w14:paraId="786B0CBA" w14:textId="4A6C1231" w:rsidR="00A77B3E" w:rsidRDefault="00D74C5F">
            <w:pPr>
              <w:spacing w:before="40" w:after="80" w:line="220" w:lineRule="auto"/>
              <w:rPr>
                <w:rFonts w:ascii="Tahoma" w:eastAsia="Tahoma" w:hAnsi="Tahoma" w:cs="Tahoma"/>
                <w:color w:val="000000"/>
                <w:sz w:val="16"/>
                <w:szCs w:val="16"/>
              </w:rPr>
            </w:pPr>
            <w:proofErr w:type="spellStart"/>
            <w:r>
              <w:rPr>
                <w:rFonts w:ascii="Tahoma" w:eastAsia="Tahoma" w:hAnsi="Tahoma" w:cs="Tahoma"/>
                <w:color w:val="000000"/>
                <w:sz w:val="16"/>
                <w:szCs w:val="16"/>
              </w:rPr>
              <w:t>Git</w:t>
            </w:r>
            <w:proofErr w:type="spellEnd"/>
            <w:r>
              <w:rPr>
                <w:rFonts w:ascii="Tahoma" w:eastAsia="Tahoma" w:hAnsi="Tahoma" w:cs="Tahoma"/>
                <w:color w:val="000000"/>
                <w:sz w:val="16"/>
                <w:szCs w:val="16"/>
              </w:rPr>
              <w:t xml:space="preserve">, </w:t>
            </w:r>
            <w:r w:rsidR="000E4BAF">
              <w:rPr>
                <w:rFonts w:ascii="Tahoma" w:eastAsia="Tahoma" w:hAnsi="Tahoma" w:cs="Tahoma"/>
                <w:color w:val="000000"/>
                <w:sz w:val="16"/>
                <w:szCs w:val="16"/>
              </w:rPr>
              <w:t>Subversion, CVS and Interwoven.</w:t>
            </w:r>
          </w:p>
          <w:p w14:paraId="3DD432EE" w14:textId="77777777" w:rsidR="00A77B3E" w:rsidRDefault="000E4BAF">
            <w:pPr>
              <w:spacing w:before="40" w:after="80" w:line="220" w:lineRule="auto"/>
              <w:rPr>
                <w:rFonts w:ascii="Tahoma" w:eastAsia="Tahoma" w:hAnsi="Tahoma" w:cs="Tahoma"/>
                <w:b/>
                <w:bCs/>
                <w:color w:val="000000"/>
                <w:sz w:val="16"/>
                <w:szCs w:val="16"/>
              </w:rPr>
            </w:pPr>
            <w:r>
              <w:rPr>
                <w:rFonts w:ascii="Tahoma" w:eastAsia="Tahoma" w:hAnsi="Tahoma" w:cs="Tahoma"/>
                <w:b/>
                <w:bCs/>
                <w:color w:val="000000"/>
                <w:sz w:val="16"/>
                <w:szCs w:val="16"/>
              </w:rPr>
              <w:t>Database Server</w:t>
            </w:r>
          </w:p>
          <w:p w14:paraId="10B2BBF1" w14:textId="5105E9E7" w:rsidR="00A77B3E" w:rsidRDefault="00D74C5F">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 xml:space="preserve">SQLite, </w:t>
            </w:r>
            <w:r w:rsidR="009C3FD5">
              <w:rPr>
                <w:rFonts w:ascii="Tahoma" w:eastAsia="Tahoma" w:hAnsi="Tahoma" w:cs="Tahoma"/>
                <w:color w:val="000000"/>
                <w:sz w:val="16"/>
                <w:szCs w:val="16"/>
              </w:rPr>
              <w:t>PostgreSQL</w:t>
            </w:r>
            <w:r w:rsidR="000E4BAF">
              <w:rPr>
                <w:rFonts w:ascii="Tahoma" w:eastAsia="Tahoma" w:hAnsi="Tahoma" w:cs="Tahoma"/>
                <w:color w:val="000000"/>
                <w:sz w:val="16"/>
                <w:szCs w:val="16"/>
              </w:rPr>
              <w:t xml:space="preserve">, MySQL, </w:t>
            </w:r>
            <w:r w:rsidR="009C3FD5">
              <w:rPr>
                <w:rFonts w:ascii="Tahoma" w:eastAsia="Tahoma" w:hAnsi="Tahoma" w:cs="Tahoma"/>
                <w:color w:val="000000"/>
                <w:sz w:val="16"/>
                <w:szCs w:val="16"/>
              </w:rPr>
              <w:t xml:space="preserve">MongoDB, </w:t>
            </w:r>
            <w:r w:rsidR="000E4BAF">
              <w:rPr>
                <w:rFonts w:ascii="Tahoma" w:eastAsia="Tahoma" w:hAnsi="Tahoma" w:cs="Tahoma"/>
                <w:color w:val="000000"/>
                <w:sz w:val="16"/>
                <w:szCs w:val="16"/>
              </w:rPr>
              <w:t>SQL Server, Oracle and Oracle 9i Administrator.</w:t>
            </w:r>
          </w:p>
          <w:p w14:paraId="33E0BA1C" w14:textId="77777777" w:rsidR="00A77B3E" w:rsidRDefault="000E4BAF">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Web Servers</w:t>
            </w:r>
          </w:p>
          <w:p w14:paraId="4F50886E" w14:textId="77777777" w:rsidR="00A77B3E" w:rsidRDefault="000E4BAF">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 xml:space="preserve">Apache, IIS, </w:t>
            </w:r>
            <w:proofErr w:type="spellStart"/>
            <w:r>
              <w:rPr>
                <w:rFonts w:ascii="Tahoma" w:eastAsia="Tahoma" w:hAnsi="Tahoma" w:cs="Tahoma"/>
                <w:color w:val="000000"/>
                <w:sz w:val="16"/>
                <w:szCs w:val="16"/>
              </w:rPr>
              <w:t>iPlanet</w:t>
            </w:r>
            <w:proofErr w:type="spellEnd"/>
            <w:r>
              <w:rPr>
                <w:rFonts w:ascii="Tahoma" w:eastAsia="Tahoma" w:hAnsi="Tahoma" w:cs="Tahoma"/>
                <w:color w:val="000000"/>
                <w:sz w:val="16"/>
                <w:szCs w:val="16"/>
              </w:rPr>
              <w:t xml:space="preserve"> and </w:t>
            </w:r>
            <w:proofErr w:type="spellStart"/>
            <w:r>
              <w:rPr>
                <w:rFonts w:ascii="Tahoma" w:eastAsia="Tahoma" w:hAnsi="Tahoma" w:cs="Tahoma"/>
                <w:color w:val="000000"/>
                <w:sz w:val="16"/>
                <w:szCs w:val="16"/>
              </w:rPr>
              <w:t>SunOne</w:t>
            </w:r>
            <w:proofErr w:type="spellEnd"/>
            <w:r>
              <w:rPr>
                <w:rFonts w:ascii="Tahoma" w:eastAsia="Tahoma" w:hAnsi="Tahoma" w:cs="Tahoma"/>
                <w:color w:val="000000"/>
                <w:sz w:val="16"/>
                <w:szCs w:val="16"/>
              </w:rPr>
              <w:t>.</w:t>
            </w:r>
          </w:p>
          <w:p w14:paraId="5F8ED002" w14:textId="77777777" w:rsidR="00A77B3E" w:rsidRDefault="000E4BAF">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Application Servers</w:t>
            </w:r>
          </w:p>
          <w:p w14:paraId="04CEB3B9" w14:textId="151A8E70" w:rsidR="00A77B3E" w:rsidRDefault="000E4BAF">
            <w:pPr>
              <w:pStyle w:val="Heading2"/>
              <w:spacing w:before="40" w:after="0" w:line="220" w:lineRule="auto"/>
              <w:rPr>
                <w:rFonts w:ascii="Tahoma" w:eastAsia="Tahoma" w:hAnsi="Tahoma" w:cs="Tahoma"/>
                <w:b w:val="0"/>
                <w:bCs w:val="0"/>
                <w:i w:val="0"/>
                <w:iCs w:val="0"/>
                <w:color w:val="000000"/>
                <w:sz w:val="16"/>
                <w:szCs w:val="16"/>
              </w:rPr>
            </w:pPr>
            <w:proofErr w:type="spellStart"/>
            <w:proofErr w:type="gramStart"/>
            <w:r>
              <w:rPr>
                <w:rFonts w:ascii="Tahoma" w:eastAsia="Tahoma" w:hAnsi="Tahoma" w:cs="Tahoma"/>
                <w:b w:val="0"/>
                <w:bCs w:val="0"/>
                <w:i w:val="0"/>
                <w:iCs w:val="0"/>
                <w:color w:val="000000"/>
                <w:sz w:val="16"/>
                <w:szCs w:val="16"/>
              </w:rPr>
              <w:t>JBoss</w:t>
            </w:r>
            <w:proofErr w:type="spellEnd"/>
            <w:r w:rsidR="009A5A9C">
              <w:rPr>
                <w:rFonts w:ascii="Tahoma" w:eastAsia="Tahoma" w:hAnsi="Tahoma" w:cs="Tahoma"/>
                <w:b w:val="0"/>
                <w:bCs w:val="0"/>
                <w:i w:val="0"/>
                <w:iCs w:val="0"/>
                <w:color w:val="000000"/>
                <w:sz w:val="16"/>
                <w:szCs w:val="16"/>
              </w:rPr>
              <w:t>, IIS, WebLogic</w:t>
            </w:r>
            <w:r>
              <w:rPr>
                <w:rFonts w:ascii="Tahoma" w:eastAsia="Tahoma" w:hAnsi="Tahoma" w:cs="Tahoma"/>
                <w:b w:val="0"/>
                <w:bCs w:val="0"/>
                <w:i w:val="0"/>
                <w:iCs w:val="0"/>
                <w:color w:val="000000"/>
                <w:sz w:val="16"/>
                <w:szCs w:val="16"/>
              </w:rPr>
              <w:t xml:space="preserve"> and Tomcat.</w:t>
            </w:r>
            <w:proofErr w:type="gramEnd"/>
          </w:p>
          <w:p w14:paraId="35072CBA" w14:textId="77777777" w:rsidR="00A77B3E" w:rsidRDefault="000E4BAF">
            <w:pPr>
              <w:pStyle w:val="Heading2"/>
              <w:tabs>
                <w:tab w:val="left" w:pos="2670"/>
              </w:tabs>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Server Administration</w:t>
            </w:r>
          </w:p>
          <w:p w14:paraId="6F4BBA0D" w14:textId="77777777" w:rsidR="00A77B3E" w:rsidRDefault="000E4BAF">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TCP / IP, Unix networking, Windows NT Networking, Information Services and Monitoring.</w:t>
            </w:r>
          </w:p>
          <w:p w14:paraId="472D86CC" w14:textId="77777777" w:rsidR="00A77B3E" w:rsidRDefault="000E4BAF">
            <w:pPr>
              <w:pStyle w:val="Heading2"/>
              <w:tabs>
                <w:tab w:val="left" w:pos="2670"/>
              </w:tabs>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Other</w:t>
            </w:r>
          </w:p>
          <w:p w14:paraId="3899268A" w14:textId="2BE8B65B" w:rsidR="00A77B3E" w:rsidRDefault="000E4BAF">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 xml:space="preserve">MS Project, Object Oriented, </w:t>
            </w:r>
            <w:r w:rsidR="006B3939">
              <w:rPr>
                <w:rFonts w:ascii="Tahoma" w:eastAsia="Tahoma" w:hAnsi="Tahoma" w:cs="Tahoma"/>
                <w:color w:val="000000"/>
                <w:sz w:val="16"/>
                <w:szCs w:val="16"/>
              </w:rPr>
              <w:t xml:space="preserve">HP Quality Center, </w:t>
            </w:r>
            <w:r>
              <w:rPr>
                <w:rFonts w:ascii="Tahoma" w:eastAsia="Tahoma" w:hAnsi="Tahoma" w:cs="Tahoma"/>
                <w:color w:val="000000"/>
                <w:sz w:val="16"/>
                <w:szCs w:val="16"/>
              </w:rPr>
              <w:t xml:space="preserve">Six Sigma, SOAP, UML, Web Services, VNC, Big Sister, Big Brother, </w:t>
            </w:r>
            <w:proofErr w:type="spellStart"/>
            <w:r>
              <w:rPr>
                <w:rFonts w:ascii="Tahoma" w:eastAsia="Tahoma" w:hAnsi="Tahoma" w:cs="Tahoma"/>
                <w:color w:val="000000"/>
                <w:sz w:val="16"/>
                <w:szCs w:val="16"/>
              </w:rPr>
              <w:t>Kintana</w:t>
            </w:r>
            <w:proofErr w:type="spellEnd"/>
            <w:r>
              <w:rPr>
                <w:rFonts w:ascii="Tahoma" w:eastAsia="Tahoma" w:hAnsi="Tahoma" w:cs="Tahoma"/>
                <w:color w:val="000000"/>
                <w:sz w:val="16"/>
                <w:szCs w:val="16"/>
              </w:rPr>
              <w:t xml:space="preserve">, </w:t>
            </w:r>
            <w:r w:rsidR="006B3939">
              <w:rPr>
                <w:rFonts w:ascii="Tahoma" w:eastAsia="Tahoma" w:hAnsi="Tahoma" w:cs="Tahoma"/>
                <w:color w:val="000000"/>
                <w:sz w:val="16"/>
                <w:szCs w:val="16"/>
              </w:rPr>
              <w:t xml:space="preserve">Clarity, Open Workbench, </w:t>
            </w:r>
            <w:r w:rsidR="009E3EC8">
              <w:rPr>
                <w:rFonts w:ascii="Tahoma" w:eastAsia="Tahoma" w:hAnsi="Tahoma" w:cs="Tahoma"/>
                <w:color w:val="000000"/>
                <w:sz w:val="16"/>
                <w:szCs w:val="16"/>
              </w:rPr>
              <w:t xml:space="preserve">Single Sign On, </w:t>
            </w:r>
            <w:r w:rsidR="009A5A9C">
              <w:rPr>
                <w:rFonts w:ascii="Tahoma" w:eastAsia="Tahoma" w:hAnsi="Tahoma" w:cs="Tahoma"/>
                <w:color w:val="000000"/>
                <w:sz w:val="16"/>
                <w:szCs w:val="16"/>
              </w:rPr>
              <w:t xml:space="preserve">SUN Identity Management, LDAP, </w:t>
            </w:r>
            <w:r w:rsidR="009E3EC8">
              <w:rPr>
                <w:rFonts w:ascii="Tahoma" w:eastAsia="Tahoma" w:hAnsi="Tahoma" w:cs="Tahoma"/>
                <w:color w:val="000000"/>
                <w:sz w:val="16"/>
                <w:szCs w:val="16"/>
              </w:rPr>
              <w:t>Data Loss Prevention</w:t>
            </w:r>
            <w:r w:rsidR="009A5A9C">
              <w:rPr>
                <w:rFonts w:ascii="Tahoma" w:eastAsia="Tahoma" w:hAnsi="Tahoma" w:cs="Tahoma"/>
                <w:color w:val="000000"/>
                <w:sz w:val="16"/>
                <w:szCs w:val="16"/>
              </w:rPr>
              <w:t xml:space="preserve">, </w:t>
            </w:r>
            <w:proofErr w:type="spellStart"/>
            <w:r w:rsidR="009A5A9C">
              <w:rPr>
                <w:rFonts w:ascii="Tahoma" w:eastAsia="Tahoma" w:hAnsi="Tahoma" w:cs="Tahoma"/>
                <w:color w:val="000000"/>
                <w:sz w:val="16"/>
                <w:szCs w:val="16"/>
              </w:rPr>
              <w:t>Verdasys</w:t>
            </w:r>
            <w:proofErr w:type="spellEnd"/>
            <w:r w:rsidR="009A5A9C">
              <w:rPr>
                <w:rFonts w:ascii="Tahoma" w:eastAsia="Tahoma" w:hAnsi="Tahoma" w:cs="Tahoma"/>
                <w:color w:val="000000"/>
                <w:sz w:val="16"/>
                <w:szCs w:val="16"/>
              </w:rPr>
              <w:t xml:space="preserve"> Digital Guardian and CA </w:t>
            </w:r>
            <w:proofErr w:type="spellStart"/>
            <w:r w:rsidR="009A5A9C">
              <w:rPr>
                <w:rFonts w:ascii="Tahoma" w:eastAsia="Tahoma" w:hAnsi="Tahoma" w:cs="Tahoma"/>
                <w:color w:val="000000"/>
                <w:sz w:val="16"/>
                <w:szCs w:val="16"/>
              </w:rPr>
              <w:t>Autosys</w:t>
            </w:r>
            <w:proofErr w:type="spellEnd"/>
          </w:p>
          <w:p w14:paraId="66683B38" w14:textId="77777777" w:rsidR="000E4BAF" w:rsidRDefault="000E4BAF">
            <w:pPr>
              <w:spacing w:before="40" w:after="80" w:line="220" w:lineRule="auto"/>
              <w:rPr>
                <w:rFonts w:ascii="Tahoma" w:eastAsia="Tahoma" w:hAnsi="Tahoma" w:cs="Tahoma"/>
                <w:color w:val="000000"/>
                <w:sz w:val="16"/>
                <w:szCs w:val="16"/>
              </w:rPr>
            </w:pPr>
          </w:p>
        </w:tc>
        <w:tc>
          <w:tcPr>
            <w:tcW w:w="1161" w:type="dxa"/>
            <w:tcBorders>
              <w:top w:val="single" w:sz="8" w:space="0" w:color="auto"/>
            </w:tcBorders>
          </w:tcPr>
          <w:p w14:paraId="47B4D14C" w14:textId="77777777" w:rsidR="00A77B3E" w:rsidRDefault="00A77B3E">
            <w:pPr>
              <w:spacing w:line="276" w:lineRule="auto"/>
            </w:pPr>
          </w:p>
        </w:tc>
      </w:tr>
    </w:tbl>
    <w:p w14:paraId="48309913" w14:textId="77777777" w:rsidR="000E4BAF" w:rsidRDefault="000E4BAF"/>
    <w:p w14:paraId="0B6D5754" w14:textId="77777777" w:rsidR="000E4BAF" w:rsidRDefault="000E4BAF">
      <w:r>
        <w:br w:type="page"/>
      </w:r>
    </w:p>
    <w:tbl>
      <w:tblPr>
        <w:tblW w:w="0" w:type="auto"/>
        <w:tblLook w:val="04A0" w:firstRow="1" w:lastRow="0" w:firstColumn="1" w:lastColumn="0" w:noHBand="0" w:noVBand="1"/>
      </w:tblPr>
      <w:tblGrid>
        <w:gridCol w:w="984"/>
        <w:gridCol w:w="8055"/>
        <w:gridCol w:w="1161"/>
      </w:tblGrid>
      <w:tr w:rsidR="000E4BAF" w:rsidRPr="0001398B" w14:paraId="52913050" w14:textId="77777777" w:rsidTr="001E33B5">
        <w:tc>
          <w:tcPr>
            <w:tcW w:w="10200" w:type="dxa"/>
            <w:gridSpan w:val="3"/>
            <w:tcBorders>
              <w:top w:val="single" w:sz="8" w:space="0" w:color="auto"/>
              <w:bottom w:val="single" w:sz="4" w:space="0" w:color="auto"/>
            </w:tcBorders>
          </w:tcPr>
          <w:p w14:paraId="7CBBFACB" w14:textId="19A897AE" w:rsidR="000E4BAF" w:rsidRPr="0001398B" w:rsidRDefault="009A5A9C">
            <w:pPr>
              <w:spacing w:line="276" w:lineRule="auto"/>
              <w:rPr>
                <w:rFonts w:ascii="Tahoma" w:eastAsia="Tahoma" w:hAnsi="Tahoma" w:cs="Tahoma"/>
                <w:color w:val="000000"/>
                <w:sz w:val="16"/>
                <w:szCs w:val="16"/>
              </w:rPr>
            </w:pPr>
            <w:r>
              <w:rPr>
                <w:rFonts w:ascii="Tahoma" w:eastAsia="Tahoma" w:hAnsi="Tahoma" w:cs="Tahoma"/>
                <w:color w:val="000000"/>
                <w:sz w:val="16"/>
                <w:szCs w:val="16"/>
              </w:rPr>
              <w:lastRenderedPageBreak/>
              <w:t xml:space="preserve">Professional </w:t>
            </w:r>
            <w:r w:rsidR="000E4BAF">
              <w:rPr>
                <w:rFonts w:ascii="Tahoma" w:eastAsia="Tahoma" w:hAnsi="Tahoma" w:cs="Tahoma"/>
                <w:color w:val="000000"/>
                <w:sz w:val="16"/>
                <w:szCs w:val="16"/>
              </w:rPr>
              <w:t>Experience</w:t>
            </w:r>
          </w:p>
        </w:tc>
      </w:tr>
      <w:tr w:rsidR="001E33B5" w14:paraId="0AD398BC" w14:textId="77777777" w:rsidTr="001E33B5">
        <w:tc>
          <w:tcPr>
            <w:tcW w:w="984" w:type="dxa"/>
            <w:tcBorders>
              <w:top w:val="single" w:sz="4" w:space="0" w:color="auto"/>
            </w:tcBorders>
          </w:tcPr>
          <w:p w14:paraId="4987A86E" w14:textId="77777777" w:rsidR="001E33B5" w:rsidRDefault="001E33B5" w:rsidP="005620BE">
            <w:pPr>
              <w:spacing w:line="220" w:lineRule="auto"/>
              <w:rPr>
                <w:rFonts w:ascii="Tahoma" w:eastAsia="Tahoma" w:hAnsi="Tahoma" w:cs="Tahoma"/>
                <w:color w:val="000000"/>
                <w:sz w:val="16"/>
                <w:szCs w:val="16"/>
              </w:rPr>
            </w:pPr>
          </w:p>
        </w:tc>
        <w:tc>
          <w:tcPr>
            <w:tcW w:w="8055" w:type="dxa"/>
            <w:tcBorders>
              <w:top w:val="single" w:sz="4" w:space="0" w:color="auto"/>
            </w:tcBorders>
          </w:tcPr>
          <w:p w14:paraId="74555661" w14:textId="27FFEFA2" w:rsidR="001E33B5" w:rsidRPr="001E33B5" w:rsidRDefault="001E33B5" w:rsidP="001036DC">
            <w:pPr>
              <w:pStyle w:val="Heading2"/>
              <w:spacing w:before="40" w:after="0" w:line="220" w:lineRule="auto"/>
              <w:rPr>
                <w:rFonts w:ascii="Tahoma" w:eastAsia="Tahoma" w:hAnsi="Tahoma" w:cs="Tahoma"/>
                <w:b w:val="0"/>
                <w:i w:val="0"/>
                <w:iCs w:val="0"/>
                <w:color w:val="000000"/>
                <w:sz w:val="16"/>
                <w:szCs w:val="16"/>
                <w:lang w:val="es-MX"/>
              </w:rPr>
            </w:pPr>
            <w:r>
              <w:rPr>
                <w:rFonts w:ascii="Tahoma" w:eastAsia="Tahoma" w:hAnsi="Tahoma" w:cs="Tahoma"/>
                <w:i w:val="0"/>
                <w:iCs w:val="0"/>
                <w:color w:val="000000"/>
                <w:sz w:val="16"/>
                <w:szCs w:val="16"/>
                <w:lang w:val="es-MX"/>
              </w:rPr>
              <w:t>Global HITSS</w:t>
            </w:r>
            <w:r>
              <w:rPr>
                <w:rFonts w:ascii="Tahoma" w:eastAsia="Tahoma" w:hAnsi="Tahoma" w:cs="Tahoma"/>
                <w:b w:val="0"/>
                <w:i w:val="0"/>
                <w:iCs w:val="0"/>
                <w:color w:val="000000"/>
                <w:sz w:val="16"/>
                <w:szCs w:val="16"/>
                <w:lang w:val="es-MX"/>
              </w:rPr>
              <w:t xml:space="preserve">, Aguascalientes, </w:t>
            </w:r>
            <w:proofErr w:type="spellStart"/>
            <w:r>
              <w:rPr>
                <w:rFonts w:ascii="Tahoma" w:eastAsia="Tahoma" w:hAnsi="Tahoma" w:cs="Tahoma"/>
                <w:b w:val="0"/>
                <w:i w:val="0"/>
                <w:iCs w:val="0"/>
                <w:color w:val="000000"/>
                <w:sz w:val="16"/>
                <w:szCs w:val="16"/>
                <w:lang w:val="es-MX"/>
              </w:rPr>
              <w:t>Mex</w:t>
            </w:r>
            <w:proofErr w:type="spellEnd"/>
          </w:p>
        </w:tc>
        <w:tc>
          <w:tcPr>
            <w:tcW w:w="1161" w:type="dxa"/>
            <w:tcBorders>
              <w:top w:val="single" w:sz="4" w:space="0" w:color="auto"/>
            </w:tcBorders>
          </w:tcPr>
          <w:p w14:paraId="08DFBFF4" w14:textId="2098ECB9" w:rsidR="001E33B5" w:rsidRDefault="001E33B5" w:rsidP="005620BE">
            <w:pPr>
              <w:spacing w:before="40" w:line="220" w:lineRule="auto"/>
              <w:jc w:val="right"/>
              <w:rPr>
                <w:rFonts w:ascii="Tahoma" w:eastAsia="Tahoma" w:hAnsi="Tahoma" w:cs="Tahoma"/>
                <w:color w:val="000000"/>
                <w:sz w:val="16"/>
                <w:szCs w:val="16"/>
              </w:rPr>
            </w:pPr>
            <w:r>
              <w:rPr>
                <w:rFonts w:ascii="Tahoma" w:eastAsia="Tahoma" w:hAnsi="Tahoma" w:cs="Tahoma"/>
                <w:color w:val="000000"/>
                <w:sz w:val="16"/>
                <w:szCs w:val="16"/>
              </w:rPr>
              <w:t>2013-Present</w:t>
            </w:r>
          </w:p>
        </w:tc>
      </w:tr>
      <w:tr w:rsidR="001E33B5" w14:paraId="5D94E66E" w14:textId="77777777" w:rsidTr="001E33B5">
        <w:tc>
          <w:tcPr>
            <w:tcW w:w="984" w:type="dxa"/>
          </w:tcPr>
          <w:p w14:paraId="2C7DDC87" w14:textId="77777777" w:rsidR="001E33B5" w:rsidRDefault="001E33B5" w:rsidP="005620BE">
            <w:pPr>
              <w:spacing w:line="220" w:lineRule="auto"/>
              <w:rPr>
                <w:rFonts w:ascii="Tahoma" w:eastAsia="Tahoma" w:hAnsi="Tahoma" w:cs="Tahoma"/>
                <w:color w:val="000000"/>
                <w:sz w:val="16"/>
                <w:szCs w:val="16"/>
              </w:rPr>
            </w:pPr>
          </w:p>
        </w:tc>
        <w:tc>
          <w:tcPr>
            <w:tcW w:w="8055" w:type="dxa"/>
          </w:tcPr>
          <w:p w14:paraId="7B200689" w14:textId="6EC91BC5" w:rsidR="001E33B5" w:rsidRDefault="001E33B5" w:rsidP="001E33B5">
            <w:pPr>
              <w:pStyle w:val="Heading3"/>
              <w:spacing w:before="0" w:after="0" w:line="220" w:lineRule="auto"/>
            </w:pPr>
            <w:r>
              <w:rPr>
                <w:rFonts w:ascii="Tahoma" w:eastAsia="Tahoma" w:hAnsi="Tahoma" w:cs="Tahoma"/>
                <w:b w:val="0"/>
                <w:bCs w:val="0"/>
                <w:i/>
                <w:iCs/>
                <w:color w:val="000000"/>
                <w:sz w:val="16"/>
                <w:szCs w:val="16"/>
              </w:rPr>
              <w:t xml:space="preserve">Senior System Administrator and </w:t>
            </w:r>
            <w:r w:rsidR="002507A5">
              <w:rPr>
                <w:rFonts w:ascii="Tahoma" w:eastAsia="Tahoma" w:hAnsi="Tahoma" w:cs="Tahoma"/>
                <w:b w:val="0"/>
                <w:bCs w:val="0"/>
                <w:i/>
                <w:iCs/>
                <w:color w:val="000000"/>
                <w:sz w:val="16"/>
                <w:szCs w:val="16"/>
              </w:rPr>
              <w:t>UNIX</w:t>
            </w:r>
            <w:r>
              <w:rPr>
                <w:rFonts w:ascii="Tahoma" w:eastAsia="Tahoma" w:hAnsi="Tahoma" w:cs="Tahoma"/>
                <w:b w:val="0"/>
                <w:bCs w:val="0"/>
                <w:i/>
                <w:iCs/>
                <w:color w:val="000000"/>
                <w:sz w:val="16"/>
                <w:szCs w:val="16"/>
              </w:rPr>
              <w:t xml:space="preserve"> Developer</w:t>
            </w:r>
            <w:r w:rsidR="002507A5">
              <w:rPr>
                <w:rFonts w:ascii="Tahoma" w:eastAsia="Tahoma" w:hAnsi="Tahoma" w:cs="Tahoma"/>
                <w:b w:val="0"/>
                <w:bCs w:val="0"/>
                <w:i/>
                <w:iCs/>
                <w:color w:val="000000"/>
                <w:sz w:val="16"/>
                <w:szCs w:val="16"/>
              </w:rPr>
              <w:t xml:space="preserve"> (Perl, Bash, Ruby &amp; Web)</w:t>
            </w:r>
          </w:p>
          <w:p w14:paraId="16A7B501" w14:textId="692BBB04" w:rsidR="001E33B5" w:rsidRDefault="001E33B5" w:rsidP="001E33B5">
            <w:pPr>
              <w:tabs>
                <w:tab w:val="left" w:pos="3288"/>
              </w:tabs>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IT business.</w:t>
            </w:r>
            <w:r>
              <w:rPr>
                <w:rFonts w:ascii="Tahoma" w:eastAsia="Tahoma" w:hAnsi="Tahoma" w:cs="Tahoma"/>
                <w:color w:val="000000"/>
                <w:sz w:val="16"/>
                <w:szCs w:val="16"/>
              </w:rPr>
              <w:tab/>
            </w:r>
          </w:p>
          <w:p w14:paraId="3AD79BBD" w14:textId="3992769C" w:rsidR="001E33B5" w:rsidRDefault="001E33B5" w:rsidP="001E33B5">
            <w:pPr>
              <w:spacing w:line="220" w:lineRule="auto"/>
              <w:rPr>
                <w:rFonts w:ascii="Tahoma" w:eastAsia="Tahoma" w:hAnsi="Tahoma" w:cs="Tahoma"/>
                <w:color w:val="000000"/>
                <w:sz w:val="16"/>
                <w:szCs w:val="16"/>
              </w:rPr>
            </w:pPr>
            <w:r>
              <w:rPr>
                <w:rFonts w:ascii="Tahoma" w:eastAsia="Tahoma" w:hAnsi="Tahoma" w:cs="Tahoma"/>
                <w:color w:val="000000"/>
                <w:sz w:val="16"/>
                <w:szCs w:val="16"/>
              </w:rPr>
              <w:t>Worldwide Attended Business: AT&amp;T Yellow Pages.</w:t>
            </w:r>
          </w:p>
          <w:p w14:paraId="7C7E7A39" w14:textId="77777777" w:rsidR="001E33B5" w:rsidRDefault="001E33B5" w:rsidP="001E33B5">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3C89CF3F" w14:textId="77777777" w:rsidR="005438D3" w:rsidRDefault="005438D3" w:rsidP="001E33B5">
            <w:pPr>
              <w:spacing w:line="220" w:lineRule="auto"/>
              <w:rPr>
                <w:rFonts w:ascii="Tahoma" w:eastAsia="Tahoma" w:hAnsi="Tahoma" w:cs="Tahoma"/>
                <w:color w:val="000000"/>
                <w:sz w:val="16"/>
                <w:szCs w:val="16"/>
              </w:rPr>
            </w:pPr>
          </w:p>
          <w:p w14:paraId="68ACC660" w14:textId="03159168" w:rsidR="005438D3" w:rsidRP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UNIX developer in Perl and Bash to automate UNIX Admin tasks.</w:t>
            </w:r>
          </w:p>
          <w:p w14:paraId="47433F65" w14:textId="309917D9" w:rsidR="005438D3" w:rsidRP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 xml:space="preserve">Perl developer of Web and RESTful Application (backend) using Dancer2 framework with MySQL and MongoDB. All these using Packer, Vagrant and </w:t>
            </w:r>
            <w:proofErr w:type="spellStart"/>
            <w:r w:rsidRPr="005438D3">
              <w:rPr>
                <w:rFonts w:ascii="Tahoma" w:eastAsia="Tahoma" w:hAnsi="Tahoma" w:cs="Tahoma"/>
                <w:color w:val="000000"/>
                <w:sz w:val="16"/>
                <w:szCs w:val="16"/>
              </w:rPr>
              <w:t>Docker</w:t>
            </w:r>
            <w:proofErr w:type="spellEnd"/>
            <w:r w:rsidRPr="005438D3">
              <w:rPr>
                <w:rFonts w:ascii="Tahoma" w:eastAsia="Tahoma" w:hAnsi="Tahoma" w:cs="Tahoma"/>
                <w:color w:val="000000"/>
                <w:sz w:val="16"/>
                <w:szCs w:val="16"/>
              </w:rPr>
              <w:t>.</w:t>
            </w:r>
          </w:p>
          <w:p w14:paraId="79E3DC75" w14:textId="0AD86EC9" w:rsidR="005438D3" w:rsidRP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 xml:space="preserve">Web developer (frontend) using AngularJS, JQuery, Bootstrap, HTML5, CSS and JS. All these using Yeoman, NPM, Bower, Grunt and </w:t>
            </w:r>
            <w:proofErr w:type="spellStart"/>
            <w:r w:rsidRPr="005438D3">
              <w:rPr>
                <w:rFonts w:ascii="Tahoma" w:eastAsia="Tahoma" w:hAnsi="Tahoma" w:cs="Tahoma"/>
                <w:color w:val="000000"/>
                <w:sz w:val="16"/>
                <w:szCs w:val="16"/>
              </w:rPr>
              <w:t>NodeJS</w:t>
            </w:r>
            <w:proofErr w:type="spellEnd"/>
            <w:r w:rsidRPr="005438D3">
              <w:rPr>
                <w:rFonts w:ascii="Tahoma" w:eastAsia="Tahoma" w:hAnsi="Tahoma" w:cs="Tahoma"/>
                <w:color w:val="000000"/>
                <w:sz w:val="16"/>
                <w:szCs w:val="16"/>
              </w:rPr>
              <w:t>.</w:t>
            </w:r>
          </w:p>
          <w:p w14:paraId="358D5B62" w14:textId="3385C73E" w:rsidR="005438D3" w:rsidRP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 xml:space="preserve">Development and Maintenance of a Job Scheduler application, a critical enterprise application - similar to </w:t>
            </w:r>
            <w:proofErr w:type="spellStart"/>
            <w:r w:rsidRPr="005438D3">
              <w:rPr>
                <w:rFonts w:ascii="Tahoma" w:eastAsia="Tahoma" w:hAnsi="Tahoma" w:cs="Tahoma"/>
                <w:color w:val="000000"/>
                <w:sz w:val="16"/>
                <w:szCs w:val="16"/>
              </w:rPr>
              <w:t>Autosys</w:t>
            </w:r>
            <w:proofErr w:type="spellEnd"/>
            <w:r w:rsidRPr="005438D3">
              <w:rPr>
                <w:rFonts w:ascii="Tahoma" w:eastAsia="Tahoma" w:hAnsi="Tahoma" w:cs="Tahoma"/>
                <w:color w:val="000000"/>
                <w:sz w:val="16"/>
                <w:szCs w:val="16"/>
              </w:rPr>
              <w:t xml:space="preserve"> - to transfer remote files and execute remote commands. The transfers and executions are triggered by </w:t>
            </w:r>
            <w:proofErr w:type="gramStart"/>
            <w:r w:rsidRPr="005438D3">
              <w:rPr>
                <w:rFonts w:ascii="Tahoma" w:eastAsia="Tahoma" w:hAnsi="Tahoma" w:cs="Tahoma"/>
                <w:color w:val="000000"/>
                <w:sz w:val="16"/>
                <w:szCs w:val="16"/>
              </w:rPr>
              <w:t>an</w:t>
            </w:r>
            <w:proofErr w:type="gramEnd"/>
            <w:r w:rsidRPr="005438D3">
              <w:rPr>
                <w:rFonts w:ascii="Tahoma" w:eastAsia="Tahoma" w:hAnsi="Tahoma" w:cs="Tahoma"/>
                <w:color w:val="000000"/>
                <w:sz w:val="16"/>
                <w:szCs w:val="16"/>
              </w:rPr>
              <w:t xml:space="preserve"> schedule or the existence of a file (file watcher). The application can be executed form CLI or Web. The backend was developed in Perl on Dancer with a Database in MySQL and Bash scripts. The frontend was developed using HTML5, CSS, JS, JQuery and Bootstrap.</w:t>
            </w:r>
          </w:p>
          <w:p w14:paraId="0AF78137" w14:textId="69923590" w:rsidR="005438D3" w:rsidRP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 xml:space="preserve">Development and Maintenance of Web Application to centralize UNIX Admin tools and reports. This is a CLI and Web Application to collect and present reports of System Patches, Netapp differences, Nagios monitoring dashboard, Servers Inventory using </w:t>
            </w:r>
            <w:proofErr w:type="spellStart"/>
            <w:r w:rsidRPr="005438D3">
              <w:rPr>
                <w:rFonts w:ascii="Tahoma" w:eastAsia="Tahoma" w:hAnsi="Tahoma" w:cs="Tahoma"/>
                <w:color w:val="000000"/>
                <w:sz w:val="16"/>
                <w:szCs w:val="16"/>
              </w:rPr>
              <w:t>facter</w:t>
            </w:r>
            <w:proofErr w:type="spellEnd"/>
            <w:r w:rsidRPr="005438D3">
              <w:rPr>
                <w:rFonts w:ascii="Tahoma" w:eastAsia="Tahoma" w:hAnsi="Tahoma" w:cs="Tahoma"/>
                <w:color w:val="000000"/>
                <w:sz w:val="16"/>
                <w:szCs w:val="16"/>
              </w:rPr>
              <w:t xml:space="preserve"> and others, the application is continuously growing. The backend is a RESTful application developed with Perl, Dancer2 using Moo (Perl Object Oriented), Bash and storing data on MongoDB. Use of JSON files to transfer data to the frontend, which was developed with AngularJS, JQuery, Bootstrap, HTML5, CSS &amp; JS.</w:t>
            </w:r>
          </w:p>
          <w:p w14:paraId="5424E0D0" w14:textId="75A3DC81" w:rsidR="005438D3" w:rsidRP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 xml:space="preserve">Build and setup of development/testing environments with Packer, Vagrant and Puppet on </w:t>
            </w:r>
            <w:proofErr w:type="spellStart"/>
            <w:r w:rsidRPr="005438D3">
              <w:rPr>
                <w:rFonts w:ascii="Tahoma" w:eastAsia="Tahoma" w:hAnsi="Tahoma" w:cs="Tahoma"/>
                <w:color w:val="000000"/>
                <w:sz w:val="16"/>
                <w:szCs w:val="16"/>
              </w:rPr>
              <w:t>VirtualBox</w:t>
            </w:r>
            <w:proofErr w:type="spellEnd"/>
            <w:r w:rsidRPr="005438D3">
              <w:rPr>
                <w:rFonts w:ascii="Tahoma" w:eastAsia="Tahoma" w:hAnsi="Tahoma" w:cs="Tahoma"/>
                <w:color w:val="000000"/>
                <w:sz w:val="16"/>
                <w:szCs w:val="16"/>
              </w:rPr>
              <w:t xml:space="preserve"> running on Windows and Mac.</w:t>
            </w:r>
          </w:p>
          <w:p w14:paraId="25D1707E" w14:textId="3E437221" w:rsidR="005438D3" w:rsidRP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 xml:space="preserve">Sys Admin activities such as Storage Management with NetApp, Server Virtualization Management with VMWare and </w:t>
            </w:r>
            <w:proofErr w:type="gramStart"/>
            <w:r w:rsidRPr="005438D3">
              <w:rPr>
                <w:rFonts w:ascii="Tahoma" w:eastAsia="Tahoma" w:hAnsi="Tahoma" w:cs="Tahoma"/>
                <w:color w:val="000000"/>
                <w:sz w:val="16"/>
                <w:szCs w:val="16"/>
              </w:rPr>
              <w:t>general</w:t>
            </w:r>
            <w:proofErr w:type="gramEnd"/>
            <w:r w:rsidRPr="005438D3">
              <w:rPr>
                <w:rFonts w:ascii="Tahoma" w:eastAsia="Tahoma" w:hAnsi="Tahoma" w:cs="Tahoma"/>
                <w:color w:val="000000"/>
                <w:sz w:val="16"/>
                <w:szCs w:val="16"/>
              </w:rPr>
              <w:t xml:space="preserve"> Sys Admin tier/level 1 tasks.</w:t>
            </w:r>
          </w:p>
          <w:p w14:paraId="6ED55EF2" w14:textId="501D809C" w:rsidR="005438D3" w:rsidRP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 xml:space="preserve">Systems Administrator (Windows, </w:t>
            </w:r>
            <w:proofErr w:type="spellStart"/>
            <w:r w:rsidRPr="005438D3">
              <w:rPr>
                <w:rFonts w:ascii="Tahoma" w:eastAsia="Tahoma" w:hAnsi="Tahoma" w:cs="Tahoma"/>
                <w:color w:val="000000"/>
                <w:sz w:val="16"/>
                <w:szCs w:val="16"/>
              </w:rPr>
              <w:t>Redhat</w:t>
            </w:r>
            <w:proofErr w:type="spellEnd"/>
            <w:r w:rsidRPr="005438D3">
              <w:rPr>
                <w:rFonts w:ascii="Tahoma" w:eastAsia="Tahoma" w:hAnsi="Tahoma" w:cs="Tahoma"/>
                <w:color w:val="000000"/>
                <w:sz w:val="16"/>
                <w:szCs w:val="16"/>
              </w:rPr>
              <w:t xml:space="preserve"> ES and HPUX)</w:t>
            </w:r>
          </w:p>
          <w:p w14:paraId="0DE0702B" w14:textId="08DC4AC1" w:rsid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On-Call service non-business hours every 6 weeks.</w:t>
            </w:r>
          </w:p>
          <w:p w14:paraId="7381EAED" w14:textId="07B25FDA" w:rsidR="002507A5" w:rsidRPr="001E33B5" w:rsidRDefault="002507A5" w:rsidP="005438D3">
            <w:pPr>
              <w:spacing w:line="220" w:lineRule="auto"/>
              <w:ind w:left="288"/>
              <w:rPr>
                <w:rFonts w:ascii="Tahoma" w:eastAsia="Tahoma" w:hAnsi="Tahoma" w:cs="Tahoma"/>
                <w:i/>
                <w:iCs/>
                <w:color w:val="000000"/>
                <w:sz w:val="16"/>
                <w:szCs w:val="16"/>
              </w:rPr>
            </w:pPr>
          </w:p>
        </w:tc>
        <w:tc>
          <w:tcPr>
            <w:tcW w:w="1161" w:type="dxa"/>
          </w:tcPr>
          <w:p w14:paraId="5A1E75AA" w14:textId="77777777" w:rsidR="001E33B5" w:rsidRDefault="001E33B5" w:rsidP="005620BE">
            <w:pPr>
              <w:spacing w:before="40" w:line="220" w:lineRule="auto"/>
              <w:jc w:val="right"/>
              <w:rPr>
                <w:rFonts w:ascii="Tahoma" w:eastAsia="Tahoma" w:hAnsi="Tahoma" w:cs="Tahoma"/>
                <w:color w:val="000000"/>
                <w:sz w:val="16"/>
                <w:szCs w:val="16"/>
              </w:rPr>
            </w:pPr>
          </w:p>
        </w:tc>
      </w:tr>
      <w:tr w:rsidR="00013C12" w14:paraId="2BCD3A1B" w14:textId="77777777" w:rsidTr="001E33B5">
        <w:tc>
          <w:tcPr>
            <w:tcW w:w="984" w:type="dxa"/>
          </w:tcPr>
          <w:p w14:paraId="6F300A7D" w14:textId="700F3C94" w:rsidR="00013C12" w:rsidRDefault="00013C12" w:rsidP="005620BE">
            <w:pPr>
              <w:spacing w:line="220" w:lineRule="auto"/>
              <w:rPr>
                <w:rFonts w:ascii="Tahoma" w:eastAsia="Tahoma" w:hAnsi="Tahoma" w:cs="Tahoma"/>
                <w:color w:val="000000"/>
                <w:sz w:val="16"/>
                <w:szCs w:val="16"/>
              </w:rPr>
            </w:pPr>
          </w:p>
        </w:tc>
        <w:tc>
          <w:tcPr>
            <w:tcW w:w="8055" w:type="dxa"/>
          </w:tcPr>
          <w:p w14:paraId="210F5812" w14:textId="06B25453" w:rsidR="00013C12" w:rsidRPr="005F470A" w:rsidRDefault="00013C12" w:rsidP="001036DC">
            <w:pPr>
              <w:pStyle w:val="Heading2"/>
              <w:spacing w:before="40" w:after="0" w:line="220" w:lineRule="auto"/>
              <w:rPr>
                <w:rFonts w:ascii="Tahoma" w:eastAsia="Tahoma" w:hAnsi="Tahoma" w:cs="Tahoma"/>
                <w:i w:val="0"/>
                <w:iCs w:val="0"/>
                <w:color w:val="000000"/>
                <w:sz w:val="16"/>
                <w:szCs w:val="16"/>
                <w:lang w:val="es-ES"/>
              </w:rPr>
            </w:pPr>
            <w:proofErr w:type="spellStart"/>
            <w:r w:rsidRPr="005F470A">
              <w:rPr>
                <w:rFonts w:ascii="Tahoma" w:eastAsia="Tahoma" w:hAnsi="Tahoma" w:cs="Tahoma"/>
                <w:i w:val="0"/>
                <w:iCs w:val="0"/>
                <w:color w:val="000000"/>
                <w:sz w:val="16"/>
                <w:szCs w:val="16"/>
                <w:lang w:val="es-ES"/>
              </w:rPr>
              <w:t>Softtek</w:t>
            </w:r>
            <w:proofErr w:type="spellEnd"/>
            <w:r w:rsidRPr="005F470A">
              <w:rPr>
                <w:rFonts w:ascii="Tahoma" w:eastAsia="Tahoma" w:hAnsi="Tahoma" w:cs="Tahoma"/>
                <w:i w:val="0"/>
                <w:iCs w:val="0"/>
                <w:color w:val="000000"/>
                <w:sz w:val="16"/>
                <w:szCs w:val="16"/>
                <w:lang w:val="es-ES"/>
              </w:rPr>
              <w:t xml:space="preserve"> </w:t>
            </w:r>
            <w:proofErr w:type="spellStart"/>
            <w:r w:rsidRPr="005F470A">
              <w:rPr>
                <w:rFonts w:ascii="Tahoma" w:eastAsia="Tahoma" w:hAnsi="Tahoma" w:cs="Tahoma"/>
                <w:i w:val="0"/>
                <w:iCs w:val="0"/>
                <w:color w:val="000000"/>
                <w:sz w:val="16"/>
                <w:szCs w:val="16"/>
                <w:lang w:val="es-ES"/>
              </w:rPr>
              <w:t>Information</w:t>
            </w:r>
            <w:proofErr w:type="spellEnd"/>
            <w:r w:rsidRPr="005F470A">
              <w:rPr>
                <w:rFonts w:ascii="Tahoma" w:eastAsia="Tahoma" w:hAnsi="Tahoma" w:cs="Tahoma"/>
                <w:i w:val="0"/>
                <w:iCs w:val="0"/>
                <w:color w:val="000000"/>
                <w:sz w:val="16"/>
                <w:szCs w:val="16"/>
                <w:lang w:val="es-ES"/>
              </w:rPr>
              <w:t xml:space="preserve"> </w:t>
            </w:r>
            <w:proofErr w:type="spellStart"/>
            <w:r w:rsidRPr="005F470A">
              <w:rPr>
                <w:rFonts w:ascii="Tahoma" w:eastAsia="Tahoma" w:hAnsi="Tahoma" w:cs="Tahoma"/>
                <w:i w:val="0"/>
                <w:iCs w:val="0"/>
                <w:color w:val="000000"/>
                <w:sz w:val="16"/>
                <w:szCs w:val="16"/>
                <w:lang w:val="es-ES"/>
              </w:rPr>
              <w:t>Services</w:t>
            </w:r>
            <w:proofErr w:type="spellEnd"/>
            <w:r w:rsidRPr="005F470A">
              <w:rPr>
                <w:rFonts w:ascii="Tahoma" w:eastAsia="Tahoma" w:hAnsi="Tahoma" w:cs="Tahoma"/>
                <w:b w:val="0"/>
                <w:i w:val="0"/>
                <w:iCs w:val="0"/>
                <w:color w:val="000000"/>
                <w:sz w:val="16"/>
                <w:szCs w:val="16"/>
                <w:lang w:val="es-ES"/>
              </w:rPr>
              <w:t xml:space="preserve">, </w:t>
            </w:r>
            <w:r w:rsidRPr="005F470A">
              <w:rPr>
                <w:rFonts w:ascii="Tahoma" w:eastAsia="Tahoma" w:hAnsi="Tahoma" w:cs="Tahoma"/>
                <w:b w:val="0"/>
                <w:bCs w:val="0"/>
                <w:i w:val="0"/>
                <w:iCs w:val="0"/>
                <w:color w:val="000000"/>
                <w:sz w:val="16"/>
                <w:szCs w:val="16"/>
                <w:lang w:val="es-ES"/>
              </w:rPr>
              <w:t xml:space="preserve">Aguascalientes, </w:t>
            </w:r>
            <w:proofErr w:type="spellStart"/>
            <w:r w:rsidRPr="005F470A">
              <w:rPr>
                <w:rFonts w:ascii="Tahoma" w:eastAsia="Tahoma" w:hAnsi="Tahoma" w:cs="Tahoma"/>
                <w:b w:val="0"/>
                <w:bCs w:val="0"/>
                <w:i w:val="0"/>
                <w:iCs w:val="0"/>
                <w:color w:val="000000"/>
                <w:sz w:val="16"/>
                <w:szCs w:val="16"/>
                <w:lang w:val="es-ES"/>
              </w:rPr>
              <w:t>Mex</w:t>
            </w:r>
            <w:proofErr w:type="spellEnd"/>
            <w:r w:rsidRPr="005F470A">
              <w:rPr>
                <w:rFonts w:ascii="Tahoma" w:eastAsia="Tahoma" w:hAnsi="Tahoma" w:cs="Tahoma"/>
                <w:b w:val="0"/>
                <w:bCs w:val="0"/>
                <w:i w:val="0"/>
                <w:iCs w:val="0"/>
                <w:color w:val="000000"/>
                <w:sz w:val="16"/>
                <w:szCs w:val="16"/>
                <w:lang w:val="es-ES"/>
              </w:rPr>
              <w:t>.</w:t>
            </w:r>
          </w:p>
        </w:tc>
        <w:tc>
          <w:tcPr>
            <w:tcW w:w="1161" w:type="dxa"/>
          </w:tcPr>
          <w:p w14:paraId="64B26B5A" w14:textId="135CC855" w:rsidR="00013C12" w:rsidRDefault="00013C12" w:rsidP="001E33B5">
            <w:pPr>
              <w:spacing w:before="40" w:line="220" w:lineRule="auto"/>
              <w:jc w:val="right"/>
              <w:rPr>
                <w:rFonts w:ascii="Tahoma" w:eastAsia="Tahoma" w:hAnsi="Tahoma" w:cs="Tahoma"/>
                <w:color w:val="000000"/>
                <w:sz w:val="16"/>
                <w:szCs w:val="16"/>
              </w:rPr>
            </w:pPr>
            <w:r>
              <w:rPr>
                <w:rFonts w:ascii="Tahoma" w:eastAsia="Tahoma" w:hAnsi="Tahoma" w:cs="Tahoma"/>
                <w:color w:val="000000"/>
                <w:sz w:val="16"/>
                <w:szCs w:val="16"/>
              </w:rPr>
              <w:t>2013-</w:t>
            </w:r>
            <w:r w:rsidR="001E33B5">
              <w:rPr>
                <w:rFonts w:ascii="Tahoma" w:eastAsia="Tahoma" w:hAnsi="Tahoma" w:cs="Tahoma"/>
                <w:color w:val="000000"/>
                <w:sz w:val="16"/>
                <w:szCs w:val="16"/>
              </w:rPr>
              <w:t>2013</w:t>
            </w:r>
          </w:p>
        </w:tc>
      </w:tr>
      <w:tr w:rsidR="009A5A9C" w14:paraId="2B4A6B72" w14:textId="77777777" w:rsidTr="001E33B5">
        <w:tc>
          <w:tcPr>
            <w:tcW w:w="984" w:type="dxa"/>
          </w:tcPr>
          <w:p w14:paraId="74931B62" w14:textId="77777777" w:rsidR="009A5A9C" w:rsidRDefault="009A5A9C" w:rsidP="005620BE">
            <w:pPr>
              <w:spacing w:line="220" w:lineRule="auto"/>
              <w:rPr>
                <w:rFonts w:ascii="Tahoma" w:eastAsia="Tahoma" w:hAnsi="Tahoma" w:cs="Tahoma"/>
                <w:color w:val="000000"/>
                <w:sz w:val="16"/>
                <w:szCs w:val="16"/>
              </w:rPr>
            </w:pPr>
          </w:p>
        </w:tc>
        <w:tc>
          <w:tcPr>
            <w:tcW w:w="8055" w:type="dxa"/>
          </w:tcPr>
          <w:p w14:paraId="44F87A9E" w14:textId="4A4F9801" w:rsidR="00013C12" w:rsidRDefault="00013C12" w:rsidP="00013C12">
            <w:pPr>
              <w:pStyle w:val="Heading3"/>
              <w:spacing w:before="0" w:after="0" w:line="220" w:lineRule="auto"/>
            </w:pPr>
            <w:r>
              <w:rPr>
                <w:rFonts w:ascii="Tahoma" w:eastAsia="Tahoma" w:hAnsi="Tahoma" w:cs="Tahoma"/>
                <w:b w:val="0"/>
                <w:bCs w:val="0"/>
                <w:i/>
                <w:iCs/>
                <w:color w:val="000000"/>
                <w:sz w:val="16"/>
                <w:szCs w:val="16"/>
              </w:rPr>
              <w:t>Senior System Administrator and Middleware Administrator</w:t>
            </w:r>
          </w:p>
          <w:p w14:paraId="0B84C802" w14:textId="600B39FE" w:rsidR="00013C12" w:rsidRDefault="00013C12" w:rsidP="00013C12">
            <w:pPr>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IT business.</w:t>
            </w:r>
          </w:p>
          <w:p w14:paraId="7FF9A893" w14:textId="04E8F9C8" w:rsidR="00013C12" w:rsidRDefault="00013C12" w:rsidP="00013C12">
            <w:pPr>
              <w:spacing w:line="220" w:lineRule="auto"/>
              <w:rPr>
                <w:rFonts w:ascii="Tahoma" w:eastAsia="Tahoma" w:hAnsi="Tahoma" w:cs="Tahoma"/>
                <w:color w:val="000000"/>
                <w:sz w:val="16"/>
                <w:szCs w:val="16"/>
              </w:rPr>
            </w:pPr>
            <w:r>
              <w:rPr>
                <w:rFonts w:ascii="Tahoma" w:eastAsia="Tahoma" w:hAnsi="Tahoma" w:cs="Tahoma"/>
                <w:color w:val="000000"/>
                <w:sz w:val="16"/>
                <w:szCs w:val="16"/>
              </w:rPr>
              <w:t>Worldwide Attended Business: General Electric Infrastructure Shared/Cloud Services.</w:t>
            </w:r>
          </w:p>
          <w:p w14:paraId="27C503EB" w14:textId="77777777" w:rsidR="00013C12" w:rsidRDefault="00013C12" w:rsidP="00013C12">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478CA537" w14:textId="4B8B89BF" w:rsidR="009A5A9C" w:rsidRPr="001E33B5" w:rsidRDefault="00013C12"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Pr>
                <w:rFonts w:ascii="Tahoma" w:eastAsia="Tahoma" w:hAnsi="Tahoma" w:cs="Tahoma"/>
                <w:color w:val="000000"/>
                <w:sz w:val="16"/>
                <w:szCs w:val="16"/>
              </w:rPr>
              <w:t xml:space="preserve">Systems Administrator (Windows 8 and </w:t>
            </w:r>
            <w:proofErr w:type="spellStart"/>
            <w:r>
              <w:rPr>
                <w:rFonts w:ascii="Tahoma" w:eastAsia="Tahoma" w:hAnsi="Tahoma" w:cs="Tahoma"/>
                <w:color w:val="000000"/>
                <w:sz w:val="16"/>
                <w:szCs w:val="16"/>
              </w:rPr>
              <w:t>Redhat</w:t>
            </w:r>
            <w:proofErr w:type="spellEnd"/>
            <w:r>
              <w:rPr>
                <w:rFonts w:ascii="Tahoma" w:eastAsia="Tahoma" w:hAnsi="Tahoma" w:cs="Tahoma"/>
                <w:color w:val="000000"/>
                <w:sz w:val="16"/>
                <w:szCs w:val="16"/>
              </w:rPr>
              <w:t xml:space="preserve"> ES) of farm of cloud servers.</w:t>
            </w:r>
          </w:p>
          <w:p w14:paraId="0FF58948" w14:textId="77777777" w:rsidR="00013C12" w:rsidRPr="001E33B5" w:rsidRDefault="00013C12"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1E33B5">
              <w:rPr>
                <w:rFonts w:ascii="Tahoma" w:eastAsia="Tahoma" w:hAnsi="Tahoma" w:cs="Tahoma"/>
                <w:iCs/>
                <w:color w:val="000000"/>
                <w:sz w:val="16"/>
                <w:szCs w:val="16"/>
              </w:rPr>
              <w:t xml:space="preserve">Middleware Administrator (Apache http 2, </w:t>
            </w:r>
            <w:proofErr w:type="spellStart"/>
            <w:r w:rsidRPr="001E33B5">
              <w:rPr>
                <w:rFonts w:ascii="Tahoma" w:eastAsia="Tahoma" w:hAnsi="Tahoma" w:cs="Tahoma"/>
                <w:iCs/>
                <w:color w:val="000000"/>
                <w:sz w:val="16"/>
                <w:szCs w:val="16"/>
              </w:rPr>
              <w:t>JBoss</w:t>
            </w:r>
            <w:proofErr w:type="spellEnd"/>
            <w:r w:rsidRPr="001E33B5">
              <w:rPr>
                <w:rFonts w:ascii="Tahoma" w:eastAsia="Tahoma" w:hAnsi="Tahoma" w:cs="Tahoma"/>
                <w:iCs/>
                <w:color w:val="000000"/>
                <w:sz w:val="16"/>
                <w:szCs w:val="16"/>
              </w:rPr>
              <w:t xml:space="preserve"> 5 and 6 and others)</w:t>
            </w:r>
          </w:p>
          <w:p w14:paraId="533EE9AA" w14:textId="1A2B4F12" w:rsidR="004F1BB8" w:rsidRPr="001E33B5" w:rsidRDefault="004F1BB8"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1E33B5">
              <w:rPr>
                <w:rFonts w:ascii="Tahoma" w:eastAsia="Tahoma" w:hAnsi="Tahoma" w:cs="Tahoma"/>
                <w:iCs/>
                <w:color w:val="000000"/>
                <w:sz w:val="16"/>
                <w:szCs w:val="16"/>
              </w:rPr>
              <w:t xml:space="preserve">Development of Perl and Shell (Bash) scripts to automate </w:t>
            </w:r>
            <w:proofErr w:type="spellStart"/>
            <w:r w:rsidRPr="001E33B5">
              <w:rPr>
                <w:rFonts w:ascii="Tahoma" w:eastAsia="Tahoma" w:hAnsi="Tahoma" w:cs="Tahoma"/>
                <w:iCs/>
                <w:color w:val="000000"/>
                <w:sz w:val="16"/>
                <w:szCs w:val="16"/>
              </w:rPr>
              <w:t>SysAdmin</w:t>
            </w:r>
            <w:proofErr w:type="spellEnd"/>
            <w:r w:rsidRPr="001E33B5">
              <w:rPr>
                <w:rFonts w:ascii="Tahoma" w:eastAsia="Tahoma" w:hAnsi="Tahoma" w:cs="Tahoma"/>
                <w:iCs/>
                <w:color w:val="000000"/>
                <w:sz w:val="16"/>
                <w:szCs w:val="16"/>
              </w:rPr>
              <w:t xml:space="preserve"> tasks.</w:t>
            </w:r>
          </w:p>
          <w:p w14:paraId="0A852F1F" w14:textId="668AAA07" w:rsidR="004F1BB8" w:rsidRPr="001E33B5" w:rsidRDefault="004F1BB8"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1E33B5">
              <w:rPr>
                <w:rFonts w:ascii="Tahoma" w:eastAsia="Tahoma" w:hAnsi="Tahoma" w:cs="Tahoma"/>
                <w:iCs/>
                <w:color w:val="000000"/>
                <w:sz w:val="16"/>
                <w:szCs w:val="16"/>
              </w:rPr>
              <w:t>Development of an Inventory web application (Ruby on Rails) to store Servers, Applications, Services, Owners and their attributes with an easy search and relationship among them.</w:t>
            </w:r>
          </w:p>
          <w:p w14:paraId="7570C3C7" w14:textId="70A9C54D" w:rsidR="00013C12" w:rsidRPr="001E33B5" w:rsidRDefault="00013C12"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1E33B5">
              <w:rPr>
                <w:rFonts w:ascii="Tahoma" w:eastAsia="Tahoma" w:hAnsi="Tahoma" w:cs="Tahoma"/>
                <w:iCs/>
                <w:color w:val="000000"/>
                <w:sz w:val="16"/>
                <w:szCs w:val="16"/>
              </w:rPr>
              <w:t xml:space="preserve">Applications releases to </w:t>
            </w:r>
            <w:proofErr w:type="spellStart"/>
            <w:r w:rsidRPr="001E33B5">
              <w:rPr>
                <w:rFonts w:ascii="Tahoma" w:eastAsia="Tahoma" w:hAnsi="Tahoma" w:cs="Tahoma"/>
                <w:iCs/>
                <w:color w:val="000000"/>
                <w:sz w:val="16"/>
                <w:szCs w:val="16"/>
              </w:rPr>
              <w:t>JBoss</w:t>
            </w:r>
            <w:proofErr w:type="spellEnd"/>
            <w:r w:rsidRPr="001E33B5">
              <w:rPr>
                <w:rFonts w:ascii="Tahoma" w:eastAsia="Tahoma" w:hAnsi="Tahoma" w:cs="Tahoma"/>
                <w:iCs/>
                <w:color w:val="000000"/>
                <w:sz w:val="16"/>
                <w:szCs w:val="16"/>
              </w:rPr>
              <w:t xml:space="preserve"> 5 and 6</w:t>
            </w:r>
            <w:r w:rsidR="004F1BB8" w:rsidRPr="001E33B5">
              <w:rPr>
                <w:rFonts w:ascii="Tahoma" w:eastAsia="Tahoma" w:hAnsi="Tahoma" w:cs="Tahoma"/>
                <w:iCs/>
                <w:color w:val="000000"/>
                <w:sz w:val="16"/>
                <w:szCs w:val="16"/>
              </w:rPr>
              <w:t>.</w:t>
            </w:r>
          </w:p>
          <w:p w14:paraId="2EC3842D" w14:textId="3C03175B" w:rsidR="00013C12" w:rsidRPr="001E33B5" w:rsidRDefault="00013C12"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1E33B5">
              <w:rPr>
                <w:rFonts w:ascii="Tahoma" w:eastAsia="Tahoma" w:hAnsi="Tahoma" w:cs="Tahoma"/>
                <w:iCs/>
                <w:color w:val="000000"/>
                <w:sz w:val="16"/>
                <w:szCs w:val="16"/>
              </w:rPr>
              <w:t xml:space="preserve">SSO enable applications using CA </w:t>
            </w:r>
            <w:proofErr w:type="spellStart"/>
            <w:r w:rsidRPr="001E33B5">
              <w:rPr>
                <w:rFonts w:ascii="Tahoma" w:eastAsia="Tahoma" w:hAnsi="Tahoma" w:cs="Tahoma"/>
                <w:iCs/>
                <w:color w:val="000000"/>
                <w:sz w:val="16"/>
                <w:szCs w:val="16"/>
              </w:rPr>
              <w:t>Siteminder</w:t>
            </w:r>
            <w:proofErr w:type="spellEnd"/>
            <w:r w:rsidR="004F1BB8" w:rsidRPr="001E33B5">
              <w:rPr>
                <w:rFonts w:ascii="Tahoma" w:eastAsia="Tahoma" w:hAnsi="Tahoma" w:cs="Tahoma"/>
                <w:iCs/>
                <w:color w:val="000000"/>
                <w:sz w:val="16"/>
                <w:szCs w:val="16"/>
              </w:rPr>
              <w:t>.</w:t>
            </w:r>
            <w:r w:rsidRPr="001E33B5">
              <w:rPr>
                <w:rFonts w:ascii="Tahoma" w:eastAsia="Tahoma" w:hAnsi="Tahoma" w:cs="Tahoma"/>
                <w:iCs/>
                <w:color w:val="000000"/>
                <w:sz w:val="16"/>
                <w:szCs w:val="16"/>
              </w:rPr>
              <w:t xml:space="preserve"> </w:t>
            </w:r>
          </w:p>
          <w:p w14:paraId="62A8226A" w14:textId="3C4DCF62" w:rsidR="00013C12" w:rsidRPr="001E33B5" w:rsidRDefault="00013C12"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proofErr w:type="spellStart"/>
            <w:r w:rsidRPr="001E33B5">
              <w:rPr>
                <w:rFonts w:ascii="Tahoma" w:eastAsia="Tahoma" w:hAnsi="Tahoma" w:cs="Tahoma"/>
                <w:iCs/>
                <w:color w:val="000000"/>
                <w:sz w:val="16"/>
                <w:szCs w:val="16"/>
              </w:rPr>
              <w:t>Toubleshooting</w:t>
            </w:r>
            <w:proofErr w:type="spellEnd"/>
            <w:r w:rsidRPr="001E33B5">
              <w:rPr>
                <w:rFonts w:ascii="Tahoma" w:eastAsia="Tahoma" w:hAnsi="Tahoma" w:cs="Tahoma"/>
                <w:iCs/>
                <w:color w:val="000000"/>
                <w:sz w:val="16"/>
                <w:szCs w:val="16"/>
              </w:rPr>
              <w:t xml:space="preserve"> of incidents with Apache </w:t>
            </w:r>
            <w:r w:rsidR="004F1BB8" w:rsidRPr="001E33B5">
              <w:rPr>
                <w:rFonts w:ascii="Tahoma" w:eastAsia="Tahoma" w:hAnsi="Tahoma" w:cs="Tahoma"/>
                <w:iCs/>
                <w:color w:val="000000"/>
                <w:sz w:val="16"/>
                <w:szCs w:val="16"/>
              </w:rPr>
              <w:t xml:space="preserve">Web Server, Proxies, SSO </w:t>
            </w:r>
            <w:proofErr w:type="spellStart"/>
            <w:r w:rsidR="004F1BB8" w:rsidRPr="001E33B5">
              <w:rPr>
                <w:rFonts w:ascii="Tahoma" w:eastAsia="Tahoma" w:hAnsi="Tahoma" w:cs="Tahoma"/>
                <w:iCs/>
                <w:color w:val="000000"/>
                <w:sz w:val="16"/>
                <w:szCs w:val="16"/>
              </w:rPr>
              <w:t>Siteminder</w:t>
            </w:r>
            <w:proofErr w:type="spellEnd"/>
            <w:r w:rsidR="004F1BB8" w:rsidRPr="001E33B5">
              <w:rPr>
                <w:rFonts w:ascii="Tahoma" w:eastAsia="Tahoma" w:hAnsi="Tahoma" w:cs="Tahoma"/>
                <w:iCs/>
                <w:color w:val="000000"/>
                <w:sz w:val="16"/>
                <w:szCs w:val="16"/>
              </w:rPr>
              <w:t>, client side (JS, cookies, etc…),</w:t>
            </w:r>
            <w:r w:rsidRPr="001E33B5">
              <w:rPr>
                <w:rFonts w:ascii="Tahoma" w:eastAsia="Tahoma" w:hAnsi="Tahoma" w:cs="Tahoma"/>
                <w:iCs/>
                <w:color w:val="000000"/>
                <w:sz w:val="16"/>
                <w:szCs w:val="16"/>
              </w:rPr>
              <w:t xml:space="preserve"> and applications running on </w:t>
            </w:r>
            <w:proofErr w:type="spellStart"/>
            <w:r w:rsidRPr="001E33B5">
              <w:rPr>
                <w:rFonts w:ascii="Tahoma" w:eastAsia="Tahoma" w:hAnsi="Tahoma" w:cs="Tahoma"/>
                <w:iCs/>
                <w:color w:val="000000"/>
                <w:sz w:val="16"/>
                <w:szCs w:val="16"/>
              </w:rPr>
              <w:t>J</w:t>
            </w:r>
            <w:r w:rsidR="004F1BB8" w:rsidRPr="001E33B5">
              <w:rPr>
                <w:rFonts w:ascii="Tahoma" w:eastAsia="Tahoma" w:hAnsi="Tahoma" w:cs="Tahoma"/>
                <w:iCs/>
                <w:color w:val="000000"/>
                <w:sz w:val="16"/>
                <w:szCs w:val="16"/>
              </w:rPr>
              <w:t>b</w:t>
            </w:r>
            <w:r w:rsidRPr="001E33B5">
              <w:rPr>
                <w:rFonts w:ascii="Tahoma" w:eastAsia="Tahoma" w:hAnsi="Tahoma" w:cs="Tahoma"/>
                <w:iCs/>
                <w:color w:val="000000"/>
                <w:sz w:val="16"/>
                <w:szCs w:val="16"/>
              </w:rPr>
              <w:t>oss</w:t>
            </w:r>
            <w:proofErr w:type="spellEnd"/>
            <w:r w:rsidR="004F1BB8" w:rsidRPr="001E33B5">
              <w:rPr>
                <w:rFonts w:ascii="Tahoma" w:eastAsia="Tahoma" w:hAnsi="Tahoma" w:cs="Tahoma"/>
                <w:iCs/>
                <w:color w:val="000000"/>
                <w:sz w:val="16"/>
                <w:szCs w:val="16"/>
              </w:rPr>
              <w:t>.</w:t>
            </w:r>
          </w:p>
          <w:p w14:paraId="1019BA32" w14:textId="4608D09A" w:rsidR="004F1BB8" w:rsidRPr="001E33B5" w:rsidRDefault="004F1BB8"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1E33B5">
              <w:rPr>
                <w:rFonts w:ascii="Tahoma" w:eastAsia="Tahoma" w:hAnsi="Tahoma" w:cs="Tahoma"/>
                <w:iCs/>
                <w:color w:val="000000"/>
                <w:sz w:val="16"/>
                <w:szCs w:val="16"/>
              </w:rPr>
              <w:t>User support and follow up of incidents and request with external teams.</w:t>
            </w:r>
          </w:p>
          <w:p w14:paraId="4A8E670E" w14:textId="1DB277BC" w:rsidR="00013C12" w:rsidRPr="001E33B5" w:rsidRDefault="00013C12" w:rsidP="00013C12">
            <w:pPr>
              <w:spacing w:line="220" w:lineRule="auto"/>
              <w:ind w:left="288"/>
              <w:rPr>
                <w:rFonts w:ascii="Tahoma" w:eastAsia="Tahoma" w:hAnsi="Tahoma" w:cs="Tahoma"/>
                <w:i/>
                <w:iCs/>
                <w:color w:val="000000"/>
                <w:sz w:val="16"/>
                <w:szCs w:val="16"/>
              </w:rPr>
            </w:pPr>
          </w:p>
        </w:tc>
        <w:tc>
          <w:tcPr>
            <w:tcW w:w="1161" w:type="dxa"/>
          </w:tcPr>
          <w:p w14:paraId="54145695" w14:textId="77777777" w:rsidR="009A5A9C" w:rsidRDefault="009A5A9C" w:rsidP="005620BE">
            <w:pPr>
              <w:spacing w:before="40" w:line="220" w:lineRule="auto"/>
              <w:jc w:val="right"/>
              <w:rPr>
                <w:rFonts w:ascii="Tahoma" w:eastAsia="Tahoma" w:hAnsi="Tahoma" w:cs="Tahoma"/>
                <w:color w:val="000000"/>
                <w:sz w:val="16"/>
                <w:szCs w:val="16"/>
              </w:rPr>
            </w:pPr>
          </w:p>
        </w:tc>
      </w:tr>
      <w:tr w:rsidR="009A5A9C" w14:paraId="24A7E1DF" w14:textId="77777777" w:rsidTr="001E33B5">
        <w:tc>
          <w:tcPr>
            <w:tcW w:w="984" w:type="dxa"/>
          </w:tcPr>
          <w:p w14:paraId="42B4F016" w14:textId="673D2269" w:rsidR="009A5A9C" w:rsidRDefault="009A5A9C" w:rsidP="005620BE">
            <w:pPr>
              <w:spacing w:line="220" w:lineRule="auto"/>
              <w:rPr>
                <w:rFonts w:ascii="Tahoma" w:eastAsia="Tahoma" w:hAnsi="Tahoma" w:cs="Tahoma"/>
                <w:color w:val="000000"/>
                <w:sz w:val="16"/>
                <w:szCs w:val="16"/>
              </w:rPr>
            </w:pPr>
          </w:p>
        </w:tc>
        <w:tc>
          <w:tcPr>
            <w:tcW w:w="8055" w:type="dxa"/>
          </w:tcPr>
          <w:p w14:paraId="326B46EC" w14:textId="55095649" w:rsidR="009A5A9C" w:rsidRPr="0001398B" w:rsidRDefault="009A5A9C" w:rsidP="001036DC">
            <w:pPr>
              <w:pStyle w:val="Heading2"/>
              <w:spacing w:before="40" w:after="0" w:line="220" w:lineRule="auto"/>
              <w:rPr>
                <w:rFonts w:ascii="Tahoma" w:eastAsia="Tahoma" w:hAnsi="Tahoma" w:cs="Tahoma"/>
                <w:i w:val="0"/>
                <w:iCs w:val="0"/>
                <w:color w:val="000000"/>
                <w:sz w:val="16"/>
                <w:szCs w:val="16"/>
                <w:lang w:val="es-MX"/>
              </w:rPr>
            </w:pPr>
            <w:proofErr w:type="spellStart"/>
            <w:r w:rsidRPr="0001398B">
              <w:rPr>
                <w:rFonts w:ascii="Tahoma" w:eastAsia="Tahoma" w:hAnsi="Tahoma" w:cs="Tahoma"/>
                <w:i w:val="0"/>
                <w:iCs w:val="0"/>
                <w:color w:val="000000"/>
                <w:sz w:val="16"/>
                <w:szCs w:val="16"/>
                <w:lang w:val="es-MX"/>
              </w:rPr>
              <w:t>Softtek</w:t>
            </w:r>
            <w:proofErr w:type="spellEnd"/>
            <w:r w:rsidRPr="0001398B">
              <w:rPr>
                <w:rFonts w:ascii="Tahoma" w:eastAsia="Tahoma" w:hAnsi="Tahoma" w:cs="Tahoma"/>
                <w:i w:val="0"/>
                <w:iCs w:val="0"/>
                <w:color w:val="000000"/>
                <w:sz w:val="16"/>
                <w:szCs w:val="16"/>
                <w:lang w:val="es-MX"/>
              </w:rPr>
              <w:t xml:space="preserve"> </w:t>
            </w:r>
            <w:proofErr w:type="spellStart"/>
            <w:r w:rsidRPr="0001398B">
              <w:rPr>
                <w:rFonts w:ascii="Tahoma" w:eastAsia="Tahoma" w:hAnsi="Tahoma" w:cs="Tahoma"/>
                <w:i w:val="0"/>
                <w:iCs w:val="0"/>
                <w:color w:val="000000"/>
                <w:sz w:val="16"/>
                <w:szCs w:val="16"/>
                <w:lang w:val="es-MX"/>
              </w:rPr>
              <w:t>Information</w:t>
            </w:r>
            <w:proofErr w:type="spellEnd"/>
            <w:r w:rsidRPr="0001398B">
              <w:rPr>
                <w:rFonts w:ascii="Tahoma" w:eastAsia="Tahoma" w:hAnsi="Tahoma" w:cs="Tahoma"/>
                <w:i w:val="0"/>
                <w:iCs w:val="0"/>
                <w:color w:val="000000"/>
                <w:sz w:val="16"/>
                <w:szCs w:val="16"/>
                <w:lang w:val="es-MX"/>
              </w:rPr>
              <w:t xml:space="preserve"> </w:t>
            </w:r>
            <w:proofErr w:type="spellStart"/>
            <w:r w:rsidRPr="0001398B">
              <w:rPr>
                <w:rFonts w:ascii="Tahoma" w:eastAsia="Tahoma" w:hAnsi="Tahoma" w:cs="Tahoma"/>
                <w:i w:val="0"/>
                <w:iCs w:val="0"/>
                <w:color w:val="000000"/>
                <w:sz w:val="16"/>
                <w:szCs w:val="16"/>
                <w:lang w:val="es-MX"/>
              </w:rPr>
              <w:t>Services</w:t>
            </w:r>
            <w:proofErr w:type="spellEnd"/>
            <w:r>
              <w:rPr>
                <w:rFonts w:ascii="Tahoma" w:eastAsia="Tahoma" w:hAnsi="Tahoma" w:cs="Tahoma"/>
                <w:b w:val="0"/>
                <w:i w:val="0"/>
                <w:iCs w:val="0"/>
                <w:color w:val="000000"/>
                <w:sz w:val="16"/>
                <w:szCs w:val="16"/>
                <w:lang w:val="es-MX"/>
              </w:rPr>
              <w:t xml:space="preserve">, </w:t>
            </w:r>
            <w:r w:rsidRPr="005620BE">
              <w:rPr>
                <w:rFonts w:ascii="Tahoma" w:eastAsia="Tahoma" w:hAnsi="Tahoma" w:cs="Tahoma"/>
                <w:b w:val="0"/>
                <w:bCs w:val="0"/>
                <w:i w:val="0"/>
                <w:iCs w:val="0"/>
                <w:color w:val="000000"/>
                <w:sz w:val="16"/>
                <w:szCs w:val="16"/>
                <w:lang w:val="es-MX"/>
              </w:rPr>
              <w:t>Aguascalientes</w:t>
            </w:r>
            <w:r w:rsidRPr="0001398B">
              <w:rPr>
                <w:rFonts w:ascii="Tahoma" w:eastAsia="Tahoma" w:hAnsi="Tahoma" w:cs="Tahoma"/>
                <w:b w:val="0"/>
                <w:bCs w:val="0"/>
                <w:i w:val="0"/>
                <w:iCs w:val="0"/>
                <w:color w:val="000000"/>
                <w:sz w:val="16"/>
                <w:szCs w:val="16"/>
                <w:lang w:val="es-MX"/>
              </w:rPr>
              <w:t xml:space="preserve">, </w:t>
            </w:r>
            <w:proofErr w:type="spellStart"/>
            <w:r w:rsidRPr="0001398B">
              <w:rPr>
                <w:rFonts w:ascii="Tahoma" w:eastAsia="Tahoma" w:hAnsi="Tahoma" w:cs="Tahoma"/>
                <w:b w:val="0"/>
                <w:bCs w:val="0"/>
                <w:i w:val="0"/>
                <w:iCs w:val="0"/>
                <w:color w:val="000000"/>
                <w:sz w:val="16"/>
                <w:szCs w:val="16"/>
                <w:lang w:val="es-MX"/>
              </w:rPr>
              <w:t>Mex</w:t>
            </w:r>
            <w:proofErr w:type="spellEnd"/>
            <w:r w:rsidRPr="0001398B">
              <w:rPr>
                <w:rFonts w:ascii="Tahoma" w:eastAsia="Tahoma" w:hAnsi="Tahoma" w:cs="Tahoma"/>
                <w:b w:val="0"/>
                <w:bCs w:val="0"/>
                <w:i w:val="0"/>
                <w:iCs w:val="0"/>
                <w:color w:val="000000"/>
                <w:sz w:val="16"/>
                <w:szCs w:val="16"/>
                <w:lang w:val="es-MX"/>
              </w:rPr>
              <w:t>.</w:t>
            </w:r>
          </w:p>
        </w:tc>
        <w:tc>
          <w:tcPr>
            <w:tcW w:w="1161" w:type="dxa"/>
          </w:tcPr>
          <w:p w14:paraId="588C97C9" w14:textId="5E342D21" w:rsidR="009A5A9C" w:rsidRDefault="009A5A9C" w:rsidP="005620BE">
            <w:pPr>
              <w:spacing w:before="40" w:line="220" w:lineRule="auto"/>
              <w:jc w:val="right"/>
              <w:rPr>
                <w:rFonts w:ascii="Tahoma" w:eastAsia="Tahoma" w:hAnsi="Tahoma" w:cs="Tahoma"/>
                <w:color w:val="000000"/>
                <w:sz w:val="16"/>
                <w:szCs w:val="16"/>
              </w:rPr>
            </w:pPr>
            <w:r>
              <w:rPr>
                <w:rFonts w:ascii="Tahoma" w:eastAsia="Tahoma" w:hAnsi="Tahoma" w:cs="Tahoma"/>
                <w:color w:val="000000"/>
                <w:sz w:val="16"/>
                <w:szCs w:val="16"/>
              </w:rPr>
              <w:t>2012-2013</w:t>
            </w:r>
          </w:p>
        </w:tc>
      </w:tr>
      <w:tr w:rsidR="009A5A9C" w14:paraId="4D40A8B6" w14:textId="77777777" w:rsidTr="00013C12">
        <w:tc>
          <w:tcPr>
            <w:tcW w:w="984" w:type="dxa"/>
          </w:tcPr>
          <w:p w14:paraId="1F363EF7" w14:textId="77777777" w:rsidR="009A5A9C" w:rsidRDefault="009A5A9C" w:rsidP="005620BE">
            <w:pPr>
              <w:spacing w:line="220" w:lineRule="auto"/>
              <w:rPr>
                <w:rFonts w:ascii="Tahoma" w:eastAsia="Tahoma" w:hAnsi="Tahoma" w:cs="Tahoma"/>
                <w:color w:val="000000"/>
                <w:sz w:val="16"/>
                <w:szCs w:val="16"/>
              </w:rPr>
            </w:pPr>
          </w:p>
        </w:tc>
        <w:tc>
          <w:tcPr>
            <w:tcW w:w="8055" w:type="dxa"/>
          </w:tcPr>
          <w:p w14:paraId="1EEF7DFB" w14:textId="27C13EFA" w:rsidR="009A5A9C" w:rsidRDefault="009A5A9C" w:rsidP="009A5A9C">
            <w:pPr>
              <w:pStyle w:val="Heading3"/>
              <w:spacing w:before="0" w:after="0" w:line="220" w:lineRule="auto"/>
            </w:pPr>
            <w:r>
              <w:rPr>
                <w:rFonts w:ascii="Tahoma" w:eastAsia="Tahoma" w:hAnsi="Tahoma" w:cs="Tahoma"/>
                <w:b w:val="0"/>
                <w:bCs w:val="0"/>
                <w:i/>
                <w:iCs/>
                <w:color w:val="000000"/>
                <w:sz w:val="16"/>
                <w:szCs w:val="16"/>
              </w:rPr>
              <w:t>Technical Leader of Production Control Team</w:t>
            </w:r>
          </w:p>
          <w:p w14:paraId="64C0C832" w14:textId="781810D6" w:rsidR="009A5A9C" w:rsidRDefault="009A5A9C" w:rsidP="009A5A9C">
            <w:pPr>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Fast Food and IT business.</w:t>
            </w:r>
          </w:p>
          <w:p w14:paraId="52CD00FA" w14:textId="54C7155D" w:rsidR="009A5A9C" w:rsidRDefault="009A5A9C" w:rsidP="009A5A9C">
            <w:pPr>
              <w:spacing w:line="220" w:lineRule="auto"/>
              <w:rPr>
                <w:rFonts w:ascii="Tahoma" w:eastAsia="Tahoma" w:hAnsi="Tahoma" w:cs="Tahoma"/>
                <w:color w:val="000000"/>
                <w:sz w:val="16"/>
                <w:szCs w:val="16"/>
              </w:rPr>
            </w:pPr>
            <w:r>
              <w:rPr>
                <w:rFonts w:ascii="Tahoma" w:eastAsia="Tahoma" w:hAnsi="Tahoma" w:cs="Tahoma"/>
                <w:color w:val="000000"/>
                <w:sz w:val="16"/>
                <w:szCs w:val="16"/>
              </w:rPr>
              <w:t>Worldwide Attended Business: Burger King.</w:t>
            </w:r>
          </w:p>
          <w:p w14:paraId="1DAB565B" w14:textId="77777777" w:rsidR="009A5A9C" w:rsidRDefault="009A5A9C" w:rsidP="009A5A9C">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7D99F3F6" w14:textId="77777777"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 xml:space="preserve">System Administrator of 12 servers (Windows, HP-UX, CentOS and </w:t>
            </w:r>
            <w:proofErr w:type="spellStart"/>
            <w:r w:rsidRPr="009A5A9C">
              <w:rPr>
                <w:rFonts w:ascii="Tahoma" w:eastAsia="Tahoma" w:hAnsi="Tahoma" w:cs="Tahoma"/>
                <w:color w:val="000000"/>
                <w:sz w:val="16"/>
                <w:szCs w:val="16"/>
              </w:rPr>
              <w:t>Redhat</w:t>
            </w:r>
            <w:proofErr w:type="spellEnd"/>
            <w:r w:rsidRPr="009A5A9C">
              <w:rPr>
                <w:rFonts w:ascii="Tahoma" w:eastAsia="Tahoma" w:hAnsi="Tahoma" w:cs="Tahoma"/>
                <w:color w:val="000000"/>
                <w:sz w:val="16"/>
                <w:szCs w:val="16"/>
              </w:rPr>
              <w:t xml:space="preserve">) running </w:t>
            </w:r>
            <w:proofErr w:type="spellStart"/>
            <w:r w:rsidRPr="009A5A9C">
              <w:rPr>
                <w:rFonts w:ascii="Tahoma" w:eastAsia="Tahoma" w:hAnsi="Tahoma" w:cs="Tahoma"/>
                <w:color w:val="000000"/>
                <w:sz w:val="16"/>
                <w:szCs w:val="16"/>
              </w:rPr>
              <w:t>Autosys</w:t>
            </w:r>
            <w:proofErr w:type="spellEnd"/>
            <w:r w:rsidRPr="009A5A9C">
              <w:rPr>
                <w:rFonts w:ascii="Tahoma" w:eastAsia="Tahoma" w:hAnsi="Tahoma" w:cs="Tahoma"/>
                <w:color w:val="000000"/>
                <w:sz w:val="16"/>
                <w:szCs w:val="16"/>
              </w:rPr>
              <w:t xml:space="preserve"> and </w:t>
            </w:r>
            <w:proofErr w:type="spellStart"/>
            <w:r w:rsidRPr="009A5A9C">
              <w:rPr>
                <w:rFonts w:ascii="Tahoma" w:eastAsia="Tahoma" w:hAnsi="Tahoma" w:cs="Tahoma"/>
                <w:color w:val="000000"/>
                <w:sz w:val="16"/>
                <w:szCs w:val="16"/>
              </w:rPr>
              <w:t>Autosys</w:t>
            </w:r>
            <w:proofErr w:type="spellEnd"/>
            <w:r w:rsidRPr="009A5A9C">
              <w:rPr>
                <w:rFonts w:ascii="Tahoma" w:eastAsia="Tahoma" w:hAnsi="Tahoma" w:cs="Tahoma"/>
                <w:color w:val="000000"/>
                <w:sz w:val="16"/>
                <w:szCs w:val="16"/>
              </w:rPr>
              <w:t xml:space="preserve"> agents.</w:t>
            </w:r>
          </w:p>
          <w:p w14:paraId="16312A91" w14:textId="77777777"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proofErr w:type="spellStart"/>
            <w:r w:rsidRPr="009A5A9C">
              <w:rPr>
                <w:rFonts w:ascii="Tahoma" w:eastAsia="Tahoma" w:hAnsi="Tahoma" w:cs="Tahoma"/>
                <w:color w:val="000000"/>
                <w:sz w:val="16"/>
                <w:szCs w:val="16"/>
              </w:rPr>
              <w:t>Autosys</w:t>
            </w:r>
            <w:proofErr w:type="spellEnd"/>
            <w:r w:rsidRPr="009A5A9C">
              <w:rPr>
                <w:rFonts w:ascii="Tahoma" w:eastAsia="Tahoma" w:hAnsi="Tahoma" w:cs="Tahoma"/>
                <w:color w:val="000000"/>
                <w:sz w:val="16"/>
                <w:szCs w:val="16"/>
              </w:rPr>
              <w:t xml:space="preserve"> Jobs scheduling and troubleshooting of jobs for Windows and </w:t>
            </w:r>
            <w:proofErr w:type="gramStart"/>
            <w:r w:rsidRPr="009A5A9C">
              <w:rPr>
                <w:rFonts w:ascii="Tahoma" w:eastAsia="Tahoma" w:hAnsi="Tahoma" w:cs="Tahoma"/>
                <w:color w:val="000000"/>
                <w:sz w:val="16"/>
                <w:szCs w:val="16"/>
              </w:rPr>
              <w:t>Unix</w:t>
            </w:r>
            <w:proofErr w:type="gramEnd"/>
            <w:r w:rsidRPr="009A5A9C">
              <w:rPr>
                <w:rFonts w:ascii="Tahoma" w:eastAsia="Tahoma" w:hAnsi="Tahoma" w:cs="Tahoma"/>
                <w:color w:val="000000"/>
                <w:sz w:val="16"/>
                <w:szCs w:val="16"/>
              </w:rPr>
              <w:t xml:space="preserve"> scripts, SAP, </w:t>
            </w:r>
            <w:proofErr w:type="spellStart"/>
            <w:r w:rsidRPr="009A5A9C">
              <w:rPr>
                <w:rFonts w:ascii="Tahoma" w:eastAsia="Tahoma" w:hAnsi="Tahoma" w:cs="Tahoma"/>
                <w:color w:val="000000"/>
                <w:sz w:val="16"/>
                <w:szCs w:val="16"/>
              </w:rPr>
              <w:t>Informatica</w:t>
            </w:r>
            <w:proofErr w:type="spellEnd"/>
            <w:r w:rsidRPr="009A5A9C">
              <w:rPr>
                <w:rFonts w:ascii="Tahoma" w:eastAsia="Tahoma" w:hAnsi="Tahoma" w:cs="Tahoma"/>
                <w:color w:val="000000"/>
                <w:sz w:val="16"/>
                <w:szCs w:val="16"/>
              </w:rPr>
              <w:t xml:space="preserve"> and Hyperion.</w:t>
            </w:r>
          </w:p>
          <w:p w14:paraId="773ABC70" w14:textId="77777777"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 xml:space="preserve">Migration of </w:t>
            </w:r>
            <w:proofErr w:type="spellStart"/>
            <w:r w:rsidRPr="009A5A9C">
              <w:rPr>
                <w:rFonts w:ascii="Tahoma" w:eastAsia="Tahoma" w:hAnsi="Tahoma" w:cs="Tahoma"/>
                <w:color w:val="000000"/>
                <w:sz w:val="16"/>
                <w:szCs w:val="16"/>
              </w:rPr>
              <w:t>Autosys</w:t>
            </w:r>
            <w:proofErr w:type="spellEnd"/>
            <w:r w:rsidRPr="009A5A9C">
              <w:rPr>
                <w:rFonts w:ascii="Tahoma" w:eastAsia="Tahoma" w:hAnsi="Tahoma" w:cs="Tahoma"/>
                <w:color w:val="000000"/>
                <w:sz w:val="16"/>
                <w:szCs w:val="16"/>
              </w:rPr>
              <w:t xml:space="preserve"> and </w:t>
            </w:r>
            <w:proofErr w:type="spellStart"/>
            <w:r w:rsidRPr="009A5A9C">
              <w:rPr>
                <w:rFonts w:ascii="Tahoma" w:eastAsia="Tahoma" w:hAnsi="Tahoma" w:cs="Tahoma"/>
                <w:color w:val="000000"/>
                <w:sz w:val="16"/>
                <w:szCs w:val="16"/>
              </w:rPr>
              <w:t>Autosys</w:t>
            </w:r>
            <w:proofErr w:type="spellEnd"/>
            <w:r w:rsidRPr="009A5A9C">
              <w:rPr>
                <w:rFonts w:ascii="Tahoma" w:eastAsia="Tahoma" w:hAnsi="Tahoma" w:cs="Tahoma"/>
                <w:color w:val="000000"/>
                <w:sz w:val="16"/>
                <w:szCs w:val="16"/>
              </w:rPr>
              <w:t xml:space="preserve"> servers from one Data Center to other.</w:t>
            </w:r>
          </w:p>
          <w:p w14:paraId="235C04A2" w14:textId="3C6BCF1E"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Development of scripts in Batch (Windows) and Bash (Linux/Unix/</w:t>
            </w:r>
            <w:proofErr w:type="spellStart"/>
            <w:r w:rsidRPr="009A5A9C">
              <w:rPr>
                <w:rFonts w:ascii="Tahoma" w:eastAsia="Tahoma" w:hAnsi="Tahoma" w:cs="Tahoma"/>
                <w:color w:val="000000"/>
                <w:sz w:val="16"/>
                <w:szCs w:val="16"/>
              </w:rPr>
              <w:t>CygWin</w:t>
            </w:r>
            <w:proofErr w:type="spellEnd"/>
            <w:r w:rsidRPr="009A5A9C">
              <w:rPr>
                <w:rFonts w:ascii="Tahoma" w:eastAsia="Tahoma" w:hAnsi="Tahoma" w:cs="Tahoma"/>
                <w:color w:val="000000"/>
                <w:sz w:val="16"/>
                <w:szCs w:val="16"/>
              </w:rPr>
              <w:t xml:space="preserve">) to automate and improve task for </w:t>
            </w:r>
            <w:proofErr w:type="spellStart"/>
            <w:r w:rsidRPr="009A5A9C">
              <w:rPr>
                <w:rFonts w:ascii="Tahoma" w:eastAsia="Tahoma" w:hAnsi="Tahoma" w:cs="Tahoma"/>
                <w:color w:val="000000"/>
                <w:sz w:val="16"/>
                <w:szCs w:val="16"/>
              </w:rPr>
              <w:t>Autosys</w:t>
            </w:r>
            <w:proofErr w:type="spellEnd"/>
            <w:r>
              <w:rPr>
                <w:rFonts w:ascii="Tahoma" w:eastAsia="Tahoma" w:hAnsi="Tahoma" w:cs="Tahoma"/>
                <w:color w:val="000000"/>
                <w:sz w:val="16"/>
                <w:szCs w:val="16"/>
              </w:rPr>
              <w:t xml:space="preserve"> </w:t>
            </w:r>
            <w:r w:rsidRPr="009A5A9C">
              <w:rPr>
                <w:rFonts w:ascii="Tahoma" w:eastAsia="Tahoma" w:hAnsi="Tahoma" w:cs="Tahoma"/>
                <w:color w:val="000000"/>
                <w:sz w:val="16"/>
                <w:szCs w:val="16"/>
              </w:rPr>
              <w:t xml:space="preserve">and </w:t>
            </w:r>
            <w:proofErr w:type="spellStart"/>
            <w:r w:rsidRPr="009A5A9C">
              <w:rPr>
                <w:rFonts w:ascii="Tahoma" w:eastAsia="Tahoma" w:hAnsi="Tahoma" w:cs="Tahoma"/>
                <w:color w:val="000000"/>
                <w:sz w:val="16"/>
                <w:szCs w:val="16"/>
              </w:rPr>
              <w:t>SysAdmin</w:t>
            </w:r>
            <w:proofErr w:type="spellEnd"/>
            <w:r w:rsidRPr="009A5A9C">
              <w:rPr>
                <w:rFonts w:ascii="Tahoma" w:eastAsia="Tahoma" w:hAnsi="Tahoma" w:cs="Tahoma"/>
                <w:color w:val="000000"/>
                <w:sz w:val="16"/>
                <w:szCs w:val="16"/>
              </w:rPr>
              <w:t>.</w:t>
            </w:r>
          </w:p>
          <w:p w14:paraId="1C2A7CB7" w14:textId="77777777"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 xml:space="preserve">Creation of projects to create an </w:t>
            </w:r>
            <w:proofErr w:type="spellStart"/>
            <w:r w:rsidRPr="009A5A9C">
              <w:rPr>
                <w:rFonts w:ascii="Tahoma" w:eastAsia="Tahoma" w:hAnsi="Tahoma" w:cs="Tahoma"/>
                <w:color w:val="000000"/>
                <w:sz w:val="16"/>
                <w:szCs w:val="16"/>
              </w:rPr>
              <w:t>Autosys</w:t>
            </w:r>
            <w:proofErr w:type="spellEnd"/>
            <w:r w:rsidRPr="009A5A9C">
              <w:rPr>
                <w:rFonts w:ascii="Tahoma" w:eastAsia="Tahoma" w:hAnsi="Tahoma" w:cs="Tahoma"/>
                <w:color w:val="000000"/>
                <w:sz w:val="16"/>
                <w:szCs w:val="16"/>
              </w:rPr>
              <w:t xml:space="preserve"> CMDB, </w:t>
            </w:r>
            <w:proofErr w:type="spellStart"/>
            <w:r w:rsidRPr="009A5A9C">
              <w:rPr>
                <w:rFonts w:ascii="Tahoma" w:eastAsia="Tahoma" w:hAnsi="Tahoma" w:cs="Tahoma"/>
                <w:color w:val="000000"/>
                <w:sz w:val="16"/>
                <w:szCs w:val="16"/>
              </w:rPr>
              <w:t>Autosys</w:t>
            </w:r>
            <w:proofErr w:type="spellEnd"/>
            <w:r w:rsidRPr="009A5A9C">
              <w:rPr>
                <w:rFonts w:ascii="Tahoma" w:eastAsia="Tahoma" w:hAnsi="Tahoma" w:cs="Tahoma"/>
                <w:color w:val="000000"/>
                <w:sz w:val="16"/>
                <w:szCs w:val="16"/>
              </w:rPr>
              <w:t xml:space="preserve"> Jobs cleanup and </w:t>
            </w:r>
            <w:proofErr w:type="spellStart"/>
            <w:r w:rsidRPr="009A5A9C">
              <w:rPr>
                <w:rFonts w:ascii="Tahoma" w:eastAsia="Tahoma" w:hAnsi="Tahoma" w:cs="Tahoma"/>
                <w:color w:val="000000"/>
                <w:sz w:val="16"/>
                <w:szCs w:val="16"/>
              </w:rPr>
              <w:t>Autosys</w:t>
            </w:r>
            <w:proofErr w:type="spellEnd"/>
            <w:r w:rsidRPr="009A5A9C">
              <w:rPr>
                <w:rFonts w:ascii="Tahoma" w:eastAsia="Tahoma" w:hAnsi="Tahoma" w:cs="Tahoma"/>
                <w:color w:val="000000"/>
                <w:sz w:val="16"/>
                <w:szCs w:val="16"/>
              </w:rPr>
              <w:t xml:space="preserve"> Servers cleanup.</w:t>
            </w:r>
          </w:p>
          <w:p w14:paraId="70149BD5" w14:textId="6DDEE52E"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Development</w:t>
            </w:r>
            <w:r>
              <w:rPr>
                <w:rFonts w:ascii="Tahoma" w:eastAsia="Tahoma" w:hAnsi="Tahoma" w:cs="Tahoma"/>
                <w:color w:val="000000"/>
                <w:sz w:val="16"/>
                <w:szCs w:val="16"/>
              </w:rPr>
              <w:t xml:space="preserve"> of </w:t>
            </w:r>
            <w:proofErr w:type="spellStart"/>
            <w:r>
              <w:rPr>
                <w:rFonts w:ascii="Tahoma" w:eastAsia="Tahoma" w:hAnsi="Tahoma" w:cs="Tahoma"/>
                <w:color w:val="000000"/>
                <w:sz w:val="16"/>
                <w:szCs w:val="16"/>
              </w:rPr>
              <w:t>Autosys</w:t>
            </w:r>
            <w:proofErr w:type="spellEnd"/>
            <w:r>
              <w:rPr>
                <w:rFonts w:ascii="Tahoma" w:eastAsia="Tahoma" w:hAnsi="Tahoma" w:cs="Tahoma"/>
                <w:color w:val="000000"/>
                <w:sz w:val="16"/>
                <w:szCs w:val="16"/>
              </w:rPr>
              <w:t xml:space="preserve"> tools in Ruby and Perl</w:t>
            </w:r>
            <w:r w:rsidRPr="009A5A9C">
              <w:rPr>
                <w:rFonts w:ascii="Tahoma" w:eastAsia="Tahoma" w:hAnsi="Tahoma" w:cs="Tahoma"/>
                <w:color w:val="000000"/>
                <w:sz w:val="16"/>
                <w:szCs w:val="16"/>
              </w:rPr>
              <w:t>.</w:t>
            </w:r>
          </w:p>
          <w:p w14:paraId="61AB2A2C" w14:textId="77777777"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Setup of a Knowledge Base using a Wiki on SharePoint.</w:t>
            </w:r>
          </w:p>
          <w:p w14:paraId="7E7DB41F" w14:textId="77777777"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Documentation of process and best practice of the team and definition of the KB process.</w:t>
            </w:r>
          </w:p>
          <w:p w14:paraId="3773F6CF" w14:textId="77777777"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Cross-training of the Production Control team members.</w:t>
            </w:r>
          </w:p>
          <w:p w14:paraId="76D02C40" w14:textId="7DD3160F"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 xml:space="preserve">SSO </w:t>
            </w:r>
            <w:r>
              <w:rPr>
                <w:rFonts w:ascii="Tahoma" w:eastAsia="Tahoma" w:hAnsi="Tahoma" w:cs="Tahoma"/>
                <w:color w:val="000000"/>
                <w:sz w:val="16"/>
                <w:szCs w:val="16"/>
              </w:rPr>
              <w:t>enabling of HP Service Manager.</w:t>
            </w:r>
          </w:p>
          <w:p w14:paraId="7F1A51A8" w14:textId="77777777" w:rsidR="009A5A9C" w:rsidRPr="001E33B5" w:rsidRDefault="009A5A9C" w:rsidP="001036DC">
            <w:pPr>
              <w:pStyle w:val="Heading2"/>
              <w:spacing w:before="40" w:after="0" w:line="220" w:lineRule="auto"/>
              <w:rPr>
                <w:rFonts w:ascii="Tahoma" w:eastAsia="Tahoma" w:hAnsi="Tahoma" w:cs="Tahoma"/>
                <w:i w:val="0"/>
                <w:iCs w:val="0"/>
                <w:color w:val="000000"/>
                <w:sz w:val="16"/>
                <w:szCs w:val="16"/>
              </w:rPr>
            </w:pPr>
          </w:p>
        </w:tc>
        <w:tc>
          <w:tcPr>
            <w:tcW w:w="1161" w:type="dxa"/>
          </w:tcPr>
          <w:p w14:paraId="2FBBA89F" w14:textId="77777777" w:rsidR="009A5A9C" w:rsidRDefault="009A5A9C" w:rsidP="005620BE">
            <w:pPr>
              <w:spacing w:before="40" w:line="220" w:lineRule="auto"/>
              <w:jc w:val="right"/>
              <w:rPr>
                <w:rFonts w:ascii="Tahoma" w:eastAsia="Tahoma" w:hAnsi="Tahoma" w:cs="Tahoma"/>
                <w:color w:val="000000"/>
                <w:sz w:val="16"/>
                <w:szCs w:val="16"/>
              </w:rPr>
            </w:pPr>
          </w:p>
        </w:tc>
      </w:tr>
      <w:tr w:rsidR="001036DC" w14:paraId="6206B419" w14:textId="77777777" w:rsidTr="00013C12">
        <w:tc>
          <w:tcPr>
            <w:tcW w:w="984" w:type="dxa"/>
          </w:tcPr>
          <w:p w14:paraId="01C1C613" w14:textId="77777777" w:rsidR="001036DC" w:rsidRDefault="001036DC" w:rsidP="005620BE">
            <w:pPr>
              <w:spacing w:line="220" w:lineRule="auto"/>
              <w:rPr>
                <w:rFonts w:ascii="Tahoma" w:eastAsia="Tahoma" w:hAnsi="Tahoma" w:cs="Tahoma"/>
                <w:color w:val="000000"/>
                <w:sz w:val="16"/>
                <w:szCs w:val="16"/>
              </w:rPr>
            </w:pPr>
          </w:p>
        </w:tc>
        <w:tc>
          <w:tcPr>
            <w:tcW w:w="8055" w:type="dxa"/>
          </w:tcPr>
          <w:p w14:paraId="01D881E0" w14:textId="53EF42D1" w:rsidR="001036DC" w:rsidRPr="0001398B" w:rsidRDefault="001036DC" w:rsidP="001036DC">
            <w:pPr>
              <w:pStyle w:val="Heading2"/>
              <w:spacing w:before="40" w:after="0" w:line="220" w:lineRule="auto"/>
              <w:rPr>
                <w:rFonts w:ascii="Tahoma" w:eastAsia="Tahoma" w:hAnsi="Tahoma" w:cs="Tahoma"/>
                <w:i w:val="0"/>
                <w:iCs w:val="0"/>
                <w:color w:val="000000"/>
                <w:sz w:val="16"/>
                <w:szCs w:val="16"/>
                <w:lang w:val="es-MX"/>
              </w:rPr>
            </w:pPr>
            <w:proofErr w:type="spellStart"/>
            <w:r w:rsidRPr="0001398B">
              <w:rPr>
                <w:rFonts w:ascii="Tahoma" w:eastAsia="Tahoma" w:hAnsi="Tahoma" w:cs="Tahoma"/>
                <w:i w:val="0"/>
                <w:iCs w:val="0"/>
                <w:color w:val="000000"/>
                <w:sz w:val="16"/>
                <w:szCs w:val="16"/>
                <w:lang w:val="es-MX"/>
              </w:rPr>
              <w:t>Softtek</w:t>
            </w:r>
            <w:proofErr w:type="spellEnd"/>
            <w:r w:rsidRPr="0001398B">
              <w:rPr>
                <w:rFonts w:ascii="Tahoma" w:eastAsia="Tahoma" w:hAnsi="Tahoma" w:cs="Tahoma"/>
                <w:i w:val="0"/>
                <w:iCs w:val="0"/>
                <w:color w:val="000000"/>
                <w:sz w:val="16"/>
                <w:szCs w:val="16"/>
                <w:lang w:val="es-MX"/>
              </w:rPr>
              <w:t xml:space="preserve"> </w:t>
            </w:r>
            <w:proofErr w:type="spellStart"/>
            <w:r w:rsidRPr="0001398B">
              <w:rPr>
                <w:rFonts w:ascii="Tahoma" w:eastAsia="Tahoma" w:hAnsi="Tahoma" w:cs="Tahoma"/>
                <w:i w:val="0"/>
                <w:iCs w:val="0"/>
                <w:color w:val="000000"/>
                <w:sz w:val="16"/>
                <w:szCs w:val="16"/>
                <w:lang w:val="es-MX"/>
              </w:rPr>
              <w:t>Information</w:t>
            </w:r>
            <w:proofErr w:type="spellEnd"/>
            <w:r w:rsidRPr="0001398B">
              <w:rPr>
                <w:rFonts w:ascii="Tahoma" w:eastAsia="Tahoma" w:hAnsi="Tahoma" w:cs="Tahoma"/>
                <w:i w:val="0"/>
                <w:iCs w:val="0"/>
                <w:color w:val="000000"/>
                <w:sz w:val="16"/>
                <w:szCs w:val="16"/>
                <w:lang w:val="es-MX"/>
              </w:rPr>
              <w:t xml:space="preserve"> </w:t>
            </w:r>
            <w:proofErr w:type="spellStart"/>
            <w:r w:rsidRPr="0001398B">
              <w:rPr>
                <w:rFonts w:ascii="Tahoma" w:eastAsia="Tahoma" w:hAnsi="Tahoma" w:cs="Tahoma"/>
                <w:i w:val="0"/>
                <w:iCs w:val="0"/>
                <w:color w:val="000000"/>
                <w:sz w:val="16"/>
                <w:szCs w:val="16"/>
                <w:lang w:val="es-MX"/>
              </w:rPr>
              <w:t>Services</w:t>
            </w:r>
            <w:proofErr w:type="spellEnd"/>
            <w:r>
              <w:rPr>
                <w:rFonts w:ascii="Tahoma" w:eastAsia="Tahoma" w:hAnsi="Tahoma" w:cs="Tahoma"/>
                <w:b w:val="0"/>
                <w:i w:val="0"/>
                <w:iCs w:val="0"/>
                <w:color w:val="000000"/>
                <w:sz w:val="16"/>
                <w:szCs w:val="16"/>
                <w:lang w:val="es-MX"/>
              </w:rPr>
              <w:t xml:space="preserve">, </w:t>
            </w:r>
            <w:r w:rsidRPr="005620BE">
              <w:rPr>
                <w:rFonts w:ascii="Tahoma" w:eastAsia="Tahoma" w:hAnsi="Tahoma" w:cs="Tahoma"/>
                <w:b w:val="0"/>
                <w:bCs w:val="0"/>
                <w:i w:val="0"/>
                <w:iCs w:val="0"/>
                <w:color w:val="000000"/>
                <w:sz w:val="16"/>
                <w:szCs w:val="16"/>
                <w:lang w:val="es-MX"/>
              </w:rPr>
              <w:t>Aguascalientes</w:t>
            </w:r>
            <w:r w:rsidRPr="0001398B">
              <w:rPr>
                <w:rFonts w:ascii="Tahoma" w:eastAsia="Tahoma" w:hAnsi="Tahoma" w:cs="Tahoma"/>
                <w:b w:val="0"/>
                <w:bCs w:val="0"/>
                <w:i w:val="0"/>
                <w:iCs w:val="0"/>
                <w:color w:val="000000"/>
                <w:sz w:val="16"/>
                <w:szCs w:val="16"/>
                <w:lang w:val="es-MX"/>
              </w:rPr>
              <w:t xml:space="preserve">, </w:t>
            </w:r>
            <w:proofErr w:type="spellStart"/>
            <w:r w:rsidRPr="0001398B">
              <w:rPr>
                <w:rFonts w:ascii="Tahoma" w:eastAsia="Tahoma" w:hAnsi="Tahoma" w:cs="Tahoma"/>
                <w:b w:val="0"/>
                <w:bCs w:val="0"/>
                <w:i w:val="0"/>
                <w:iCs w:val="0"/>
                <w:color w:val="000000"/>
                <w:sz w:val="16"/>
                <w:szCs w:val="16"/>
                <w:lang w:val="es-MX"/>
              </w:rPr>
              <w:t>Mex</w:t>
            </w:r>
            <w:proofErr w:type="spellEnd"/>
            <w:r w:rsidRPr="0001398B">
              <w:rPr>
                <w:rFonts w:ascii="Tahoma" w:eastAsia="Tahoma" w:hAnsi="Tahoma" w:cs="Tahoma"/>
                <w:b w:val="0"/>
                <w:bCs w:val="0"/>
                <w:i w:val="0"/>
                <w:iCs w:val="0"/>
                <w:color w:val="000000"/>
                <w:sz w:val="16"/>
                <w:szCs w:val="16"/>
                <w:lang w:val="es-MX"/>
              </w:rPr>
              <w:t>.</w:t>
            </w:r>
          </w:p>
        </w:tc>
        <w:tc>
          <w:tcPr>
            <w:tcW w:w="1161" w:type="dxa"/>
          </w:tcPr>
          <w:p w14:paraId="69FB1FFA" w14:textId="74AB7AE2" w:rsidR="001036DC" w:rsidRDefault="001036DC" w:rsidP="009A5A9C">
            <w:pPr>
              <w:spacing w:before="40" w:line="220" w:lineRule="auto"/>
              <w:jc w:val="right"/>
              <w:rPr>
                <w:rFonts w:ascii="Tahoma" w:eastAsia="Tahoma" w:hAnsi="Tahoma" w:cs="Tahoma"/>
                <w:color w:val="000000"/>
                <w:sz w:val="16"/>
                <w:szCs w:val="16"/>
              </w:rPr>
            </w:pPr>
            <w:r>
              <w:rPr>
                <w:rFonts w:ascii="Tahoma" w:eastAsia="Tahoma" w:hAnsi="Tahoma" w:cs="Tahoma"/>
                <w:color w:val="000000"/>
                <w:sz w:val="16"/>
                <w:szCs w:val="16"/>
              </w:rPr>
              <w:t>2012-</w:t>
            </w:r>
            <w:r w:rsidR="009A5A9C">
              <w:rPr>
                <w:rFonts w:ascii="Tahoma" w:eastAsia="Tahoma" w:hAnsi="Tahoma" w:cs="Tahoma"/>
                <w:color w:val="000000"/>
                <w:sz w:val="16"/>
                <w:szCs w:val="16"/>
              </w:rPr>
              <w:t>2012</w:t>
            </w:r>
          </w:p>
        </w:tc>
      </w:tr>
      <w:tr w:rsidR="001036DC" w14:paraId="15949992" w14:textId="77777777" w:rsidTr="00013C12">
        <w:tc>
          <w:tcPr>
            <w:tcW w:w="984" w:type="dxa"/>
          </w:tcPr>
          <w:p w14:paraId="437C6A22" w14:textId="77777777" w:rsidR="001036DC" w:rsidRDefault="001036DC" w:rsidP="005620BE">
            <w:pPr>
              <w:spacing w:line="220" w:lineRule="auto"/>
              <w:rPr>
                <w:rFonts w:ascii="Tahoma" w:eastAsia="Tahoma" w:hAnsi="Tahoma" w:cs="Tahoma"/>
                <w:color w:val="000000"/>
                <w:sz w:val="16"/>
                <w:szCs w:val="16"/>
              </w:rPr>
            </w:pPr>
          </w:p>
        </w:tc>
        <w:tc>
          <w:tcPr>
            <w:tcW w:w="8055" w:type="dxa"/>
          </w:tcPr>
          <w:p w14:paraId="515146D2" w14:textId="6FF243E4" w:rsidR="001036DC" w:rsidRDefault="001036DC" w:rsidP="001036DC">
            <w:pPr>
              <w:pStyle w:val="Heading3"/>
              <w:spacing w:before="0" w:after="0" w:line="220" w:lineRule="auto"/>
            </w:pPr>
            <w:proofErr w:type="gramStart"/>
            <w:r>
              <w:rPr>
                <w:rFonts w:ascii="Tahoma" w:eastAsia="Tahoma" w:hAnsi="Tahoma" w:cs="Tahoma"/>
                <w:b w:val="0"/>
                <w:bCs w:val="0"/>
                <w:i/>
                <w:iCs/>
                <w:color w:val="000000"/>
                <w:sz w:val="16"/>
                <w:szCs w:val="16"/>
              </w:rPr>
              <w:t>Infrastructure (ITIS) Project Manager.</w:t>
            </w:r>
            <w:proofErr w:type="gramEnd"/>
          </w:p>
          <w:p w14:paraId="3616BE2E" w14:textId="611BB432" w:rsidR="001036DC" w:rsidRDefault="001036DC" w:rsidP="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Video Games. Interactive Entertainment.</w:t>
            </w:r>
          </w:p>
          <w:p w14:paraId="218AC706" w14:textId="111394EC" w:rsidR="001036DC" w:rsidRDefault="001036DC" w:rsidP="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Worldwide Attended Business: Electronic Arts.</w:t>
            </w:r>
          </w:p>
          <w:p w14:paraId="640202A0" w14:textId="77777777" w:rsidR="001036DC" w:rsidRDefault="001036DC" w:rsidP="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0071E68B" w14:textId="04CB23C1" w:rsidR="001036DC" w:rsidRDefault="001036D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Project Manager of Global Data Centers Migrations of games based on Blaze technology.</w:t>
            </w:r>
          </w:p>
          <w:p w14:paraId="7EFF7071" w14:textId="77777777" w:rsidR="009A5A9C" w:rsidRPr="009A5A9C" w:rsidRDefault="009A5A9C" w:rsidP="009A5A9C">
            <w:pPr>
              <w:numPr>
                <w:ilvl w:val="0"/>
                <w:numId w:val="1"/>
              </w:numPr>
              <w:tabs>
                <w:tab w:val="clear" w:pos="288"/>
                <w:tab w:val="num" w:pos="6"/>
              </w:tabs>
              <w:ind w:hanging="282"/>
              <w:rPr>
                <w:rFonts w:ascii="Tahoma" w:eastAsia="Tahoma" w:hAnsi="Tahoma" w:cs="Tahoma"/>
                <w:color w:val="000000"/>
                <w:sz w:val="16"/>
                <w:szCs w:val="16"/>
              </w:rPr>
            </w:pPr>
            <w:r w:rsidRPr="009A5A9C">
              <w:rPr>
                <w:rFonts w:ascii="Tahoma" w:eastAsia="Tahoma" w:hAnsi="Tahoma" w:cs="Tahoma"/>
                <w:color w:val="000000"/>
                <w:sz w:val="16"/>
                <w:szCs w:val="16"/>
              </w:rPr>
              <w:t xml:space="preserve">Control and execution of deployments of games based on Blaze to migrate them from Data Centers in QA </w:t>
            </w:r>
            <w:r w:rsidRPr="009A5A9C">
              <w:rPr>
                <w:rFonts w:ascii="Tahoma" w:eastAsia="Tahoma" w:hAnsi="Tahoma" w:cs="Tahoma"/>
                <w:color w:val="000000"/>
                <w:sz w:val="16"/>
                <w:szCs w:val="16"/>
              </w:rPr>
              <w:lastRenderedPageBreak/>
              <w:t xml:space="preserve">and Production. </w:t>
            </w:r>
          </w:p>
          <w:p w14:paraId="2889A22D" w14:textId="77777777" w:rsidR="009A5A9C" w:rsidRPr="009A5A9C" w:rsidRDefault="009A5A9C" w:rsidP="009A5A9C">
            <w:pPr>
              <w:numPr>
                <w:ilvl w:val="0"/>
                <w:numId w:val="1"/>
              </w:numPr>
              <w:tabs>
                <w:tab w:val="clear" w:pos="288"/>
                <w:tab w:val="num" w:pos="6"/>
              </w:tabs>
              <w:ind w:hanging="282"/>
              <w:rPr>
                <w:rFonts w:ascii="Tahoma" w:eastAsia="Tahoma" w:hAnsi="Tahoma" w:cs="Tahoma"/>
                <w:color w:val="000000"/>
                <w:sz w:val="16"/>
                <w:szCs w:val="16"/>
              </w:rPr>
            </w:pPr>
            <w:r w:rsidRPr="009A5A9C">
              <w:rPr>
                <w:rFonts w:ascii="Tahoma" w:eastAsia="Tahoma" w:hAnsi="Tahoma" w:cs="Tahoma"/>
                <w:color w:val="000000"/>
                <w:sz w:val="16"/>
                <w:szCs w:val="16"/>
              </w:rPr>
              <w:t xml:space="preserve">Development of new scripts and Improvements of old scripts in Perl and Python used to automate deployments of games on Blaze and monitoring of game servers using Nagios and </w:t>
            </w:r>
            <w:proofErr w:type="spellStart"/>
            <w:r w:rsidRPr="009A5A9C">
              <w:rPr>
                <w:rFonts w:ascii="Tahoma" w:eastAsia="Tahoma" w:hAnsi="Tahoma" w:cs="Tahoma"/>
                <w:color w:val="000000"/>
                <w:sz w:val="16"/>
                <w:szCs w:val="16"/>
              </w:rPr>
              <w:t>Cactis</w:t>
            </w:r>
            <w:proofErr w:type="spellEnd"/>
            <w:r w:rsidRPr="009A5A9C">
              <w:rPr>
                <w:rFonts w:ascii="Tahoma" w:eastAsia="Tahoma" w:hAnsi="Tahoma" w:cs="Tahoma"/>
                <w:color w:val="000000"/>
                <w:sz w:val="16"/>
                <w:szCs w:val="16"/>
              </w:rPr>
              <w:t>.</w:t>
            </w:r>
          </w:p>
          <w:p w14:paraId="431F6D64" w14:textId="77777777" w:rsidR="009A5A9C" w:rsidRPr="009A5A9C" w:rsidRDefault="009A5A9C" w:rsidP="009A5A9C">
            <w:pPr>
              <w:numPr>
                <w:ilvl w:val="0"/>
                <w:numId w:val="1"/>
              </w:numPr>
              <w:tabs>
                <w:tab w:val="clear" w:pos="288"/>
                <w:tab w:val="num" w:pos="6"/>
              </w:tabs>
              <w:ind w:hanging="282"/>
              <w:rPr>
                <w:rFonts w:ascii="Tahoma" w:eastAsia="Tahoma" w:hAnsi="Tahoma" w:cs="Tahoma"/>
                <w:color w:val="000000"/>
                <w:sz w:val="16"/>
                <w:szCs w:val="16"/>
              </w:rPr>
            </w:pPr>
            <w:r w:rsidRPr="009A5A9C">
              <w:rPr>
                <w:rFonts w:ascii="Tahoma" w:eastAsia="Tahoma" w:hAnsi="Tahoma" w:cs="Tahoma"/>
                <w:color w:val="000000"/>
                <w:sz w:val="16"/>
                <w:szCs w:val="16"/>
              </w:rPr>
              <w:t xml:space="preserve">Development of a CMDB in Ruby on Rails to make the project ITIL compliance. </w:t>
            </w:r>
          </w:p>
          <w:p w14:paraId="27B47563" w14:textId="77777777" w:rsidR="009A5A9C" w:rsidRPr="009A5A9C" w:rsidRDefault="009A5A9C" w:rsidP="009A5A9C">
            <w:pPr>
              <w:pStyle w:val="ListParagraph"/>
              <w:numPr>
                <w:ilvl w:val="0"/>
                <w:numId w:val="1"/>
              </w:numPr>
              <w:tabs>
                <w:tab w:val="clear" w:pos="288"/>
                <w:tab w:val="num" w:pos="6"/>
              </w:tabs>
              <w:ind w:hanging="282"/>
              <w:rPr>
                <w:rFonts w:ascii="Tahoma" w:eastAsia="Tahoma" w:hAnsi="Tahoma" w:cs="Tahoma"/>
                <w:color w:val="000000"/>
                <w:sz w:val="16"/>
                <w:szCs w:val="16"/>
              </w:rPr>
            </w:pPr>
            <w:r w:rsidRPr="009A5A9C">
              <w:rPr>
                <w:rFonts w:ascii="Tahoma" w:eastAsia="Tahoma" w:hAnsi="Tahoma" w:cs="Tahoma"/>
                <w:color w:val="000000"/>
                <w:sz w:val="16"/>
                <w:szCs w:val="16"/>
              </w:rPr>
              <w:t xml:space="preserve">Implementation of Knowledge Base (KB) application to make the project ITIL compliance. </w:t>
            </w:r>
          </w:p>
          <w:p w14:paraId="170078D7" w14:textId="77777777" w:rsidR="001036DC" w:rsidRPr="001E33B5" w:rsidRDefault="001036DC" w:rsidP="005620BE">
            <w:pPr>
              <w:pStyle w:val="Heading2"/>
              <w:spacing w:before="40" w:after="0" w:line="220" w:lineRule="auto"/>
              <w:rPr>
                <w:rFonts w:ascii="Tahoma" w:eastAsia="Tahoma" w:hAnsi="Tahoma" w:cs="Tahoma"/>
                <w:i w:val="0"/>
                <w:iCs w:val="0"/>
                <w:color w:val="000000"/>
                <w:sz w:val="16"/>
                <w:szCs w:val="16"/>
              </w:rPr>
            </w:pPr>
          </w:p>
        </w:tc>
        <w:tc>
          <w:tcPr>
            <w:tcW w:w="1161" w:type="dxa"/>
          </w:tcPr>
          <w:p w14:paraId="08288575" w14:textId="77777777" w:rsidR="001036DC" w:rsidRDefault="001036DC" w:rsidP="005620BE">
            <w:pPr>
              <w:spacing w:before="40" w:line="220" w:lineRule="auto"/>
              <w:jc w:val="right"/>
              <w:rPr>
                <w:rFonts w:ascii="Tahoma" w:eastAsia="Tahoma" w:hAnsi="Tahoma" w:cs="Tahoma"/>
                <w:color w:val="000000"/>
                <w:sz w:val="16"/>
                <w:szCs w:val="16"/>
              </w:rPr>
            </w:pPr>
          </w:p>
        </w:tc>
      </w:tr>
      <w:tr w:rsidR="001036DC" w14:paraId="0070D049" w14:textId="77777777" w:rsidTr="00013C12">
        <w:tc>
          <w:tcPr>
            <w:tcW w:w="984" w:type="dxa"/>
          </w:tcPr>
          <w:p w14:paraId="427A94D7" w14:textId="77777777" w:rsidR="001036DC" w:rsidRDefault="001036DC" w:rsidP="005620BE">
            <w:pPr>
              <w:spacing w:line="220" w:lineRule="auto"/>
            </w:pPr>
            <w:r>
              <w:rPr>
                <w:rFonts w:ascii="Tahoma" w:eastAsia="Tahoma" w:hAnsi="Tahoma" w:cs="Tahoma"/>
                <w:color w:val="000000"/>
                <w:sz w:val="16"/>
                <w:szCs w:val="16"/>
              </w:rPr>
              <w:lastRenderedPageBreak/>
              <w:t xml:space="preserve"> </w:t>
            </w:r>
          </w:p>
        </w:tc>
        <w:tc>
          <w:tcPr>
            <w:tcW w:w="8055" w:type="dxa"/>
          </w:tcPr>
          <w:p w14:paraId="73ACD724" w14:textId="130356E6" w:rsidR="001036DC" w:rsidRPr="0001398B" w:rsidRDefault="001036DC" w:rsidP="005620BE">
            <w:pPr>
              <w:pStyle w:val="Heading2"/>
              <w:spacing w:before="40" w:after="0" w:line="220" w:lineRule="auto"/>
              <w:rPr>
                <w:lang w:val="es-MX"/>
              </w:rPr>
            </w:pPr>
            <w:proofErr w:type="spellStart"/>
            <w:r w:rsidRPr="0001398B">
              <w:rPr>
                <w:rFonts w:ascii="Tahoma" w:eastAsia="Tahoma" w:hAnsi="Tahoma" w:cs="Tahoma"/>
                <w:i w:val="0"/>
                <w:iCs w:val="0"/>
                <w:color w:val="000000"/>
                <w:sz w:val="16"/>
                <w:szCs w:val="16"/>
                <w:lang w:val="es-MX"/>
              </w:rPr>
              <w:t>Softtek</w:t>
            </w:r>
            <w:proofErr w:type="spellEnd"/>
            <w:r w:rsidRPr="0001398B">
              <w:rPr>
                <w:rFonts w:ascii="Tahoma" w:eastAsia="Tahoma" w:hAnsi="Tahoma" w:cs="Tahoma"/>
                <w:i w:val="0"/>
                <w:iCs w:val="0"/>
                <w:color w:val="000000"/>
                <w:sz w:val="16"/>
                <w:szCs w:val="16"/>
                <w:lang w:val="es-MX"/>
              </w:rPr>
              <w:t xml:space="preserve"> </w:t>
            </w:r>
            <w:proofErr w:type="spellStart"/>
            <w:r w:rsidRPr="0001398B">
              <w:rPr>
                <w:rFonts w:ascii="Tahoma" w:eastAsia="Tahoma" w:hAnsi="Tahoma" w:cs="Tahoma"/>
                <w:i w:val="0"/>
                <w:iCs w:val="0"/>
                <w:color w:val="000000"/>
                <w:sz w:val="16"/>
                <w:szCs w:val="16"/>
                <w:lang w:val="es-MX"/>
              </w:rPr>
              <w:t>Information</w:t>
            </w:r>
            <w:proofErr w:type="spellEnd"/>
            <w:r w:rsidRPr="0001398B">
              <w:rPr>
                <w:rFonts w:ascii="Tahoma" w:eastAsia="Tahoma" w:hAnsi="Tahoma" w:cs="Tahoma"/>
                <w:i w:val="0"/>
                <w:iCs w:val="0"/>
                <w:color w:val="000000"/>
                <w:sz w:val="16"/>
                <w:szCs w:val="16"/>
                <w:lang w:val="es-MX"/>
              </w:rPr>
              <w:t xml:space="preserve"> </w:t>
            </w:r>
            <w:proofErr w:type="spellStart"/>
            <w:r w:rsidRPr="0001398B">
              <w:rPr>
                <w:rFonts w:ascii="Tahoma" w:eastAsia="Tahoma" w:hAnsi="Tahoma" w:cs="Tahoma"/>
                <w:i w:val="0"/>
                <w:iCs w:val="0"/>
                <w:color w:val="000000"/>
                <w:sz w:val="16"/>
                <w:szCs w:val="16"/>
                <w:lang w:val="es-MX"/>
              </w:rPr>
              <w:t>Services</w:t>
            </w:r>
            <w:proofErr w:type="spellEnd"/>
            <w:r w:rsidRPr="0001398B">
              <w:rPr>
                <w:rFonts w:ascii="Tahoma" w:eastAsia="Tahoma" w:hAnsi="Tahoma" w:cs="Tahoma"/>
                <w:b w:val="0"/>
                <w:bCs w:val="0"/>
                <w:i w:val="0"/>
                <w:iCs w:val="0"/>
                <w:color w:val="000000"/>
                <w:sz w:val="16"/>
                <w:szCs w:val="16"/>
                <w:lang w:val="es-MX"/>
              </w:rPr>
              <w:t>,</w:t>
            </w:r>
            <w:r w:rsidRPr="0001398B">
              <w:rPr>
                <w:rFonts w:ascii="Tahoma" w:eastAsia="Tahoma" w:hAnsi="Tahoma" w:cs="Tahoma"/>
                <w:i w:val="0"/>
                <w:iCs w:val="0"/>
                <w:color w:val="000000"/>
                <w:sz w:val="16"/>
                <w:szCs w:val="16"/>
                <w:lang w:val="es-MX"/>
              </w:rPr>
              <w:t xml:space="preserve"> </w:t>
            </w:r>
            <w:r>
              <w:rPr>
                <w:rFonts w:ascii="Tahoma" w:eastAsia="Tahoma" w:hAnsi="Tahoma" w:cs="Tahoma"/>
                <w:i w:val="0"/>
                <w:iCs w:val="0"/>
                <w:color w:val="000000"/>
                <w:sz w:val="16"/>
                <w:szCs w:val="16"/>
                <w:lang w:val="es-MX"/>
              </w:rPr>
              <w:t xml:space="preserve">International </w:t>
            </w:r>
            <w:proofErr w:type="spellStart"/>
            <w:r>
              <w:rPr>
                <w:rFonts w:ascii="Tahoma" w:eastAsia="Tahoma" w:hAnsi="Tahoma" w:cs="Tahoma"/>
                <w:i w:val="0"/>
                <w:iCs w:val="0"/>
                <w:color w:val="000000"/>
                <w:sz w:val="16"/>
                <w:szCs w:val="16"/>
                <w:lang w:val="es-MX"/>
              </w:rPr>
              <w:t>Integration</w:t>
            </w:r>
            <w:proofErr w:type="spellEnd"/>
            <w:r w:rsidRPr="005620BE">
              <w:rPr>
                <w:rFonts w:ascii="Tahoma" w:eastAsia="Tahoma" w:hAnsi="Tahoma" w:cs="Tahoma"/>
                <w:i w:val="0"/>
                <w:iCs w:val="0"/>
                <w:color w:val="000000"/>
                <w:sz w:val="16"/>
                <w:szCs w:val="16"/>
                <w:lang w:val="es-MX"/>
              </w:rPr>
              <w:t xml:space="preserve"> Center</w:t>
            </w:r>
            <w:r>
              <w:rPr>
                <w:rFonts w:ascii="Tahoma" w:eastAsia="Tahoma" w:hAnsi="Tahoma" w:cs="Tahoma"/>
                <w:b w:val="0"/>
                <w:i w:val="0"/>
                <w:iCs w:val="0"/>
                <w:color w:val="000000"/>
                <w:sz w:val="16"/>
                <w:szCs w:val="16"/>
                <w:lang w:val="es-MX"/>
              </w:rPr>
              <w:t xml:space="preserve">, </w:t>
            </w:r>
            <w:r w:rsidRPr="005620BE">
              <w:rPr>
                <w:rFonts w:ascii="Tahoma" w:eastAsia="Tahoma" w:hAnsi="Tahoma" w:cs="Tahoma"/>
                <w:b w:val="0"/>
                <w:bCs w:val="0"/>
                <w:i w:val="0"/>
                <w:iCs w:val="0"/>
                <w:color w:val="000000"/>
                <w:sz w:val="16"/>
                <w:szCs w:val="16"/>
                <w:lang w:val="es-MX"/>
              </w:rPr>
              <w:t>Aguascalientes</w:t>
            </w:r>
            <w:r w:rsidRPr="0001398B">
              <w:rPr>
                <w:rFonts w:ascii="Tahoma" w:eastAsia="Tahoma" w:hAnsi="Tahoma" w:cs="Tahoma"/>
                <w:b w:val="0"/>
                <w:bCs w:val="0"/>
                <w:i w:val="0"/>
                <w:iCs w:val="0"/>
                <w:color w:val="000000"/>
                <w:sz w:val="16"/>
                <w:szCs w:val="16"/>
                <w:lang w:val="es-MX"/>
              </w:rPr>
              <w:t xml:space="preserve">, </w:t>
            </w:r>
            <w:proofErr w:type="spellStart"/>
            <w:r w:rsidRPr="0001398B">
              <w:rPr>
                <w:rFonts w:ascii="Tahoma" w:eastAsia="Tahoma" w:hAnsi="Tahoma" w:cs="Tahoma"/>
                <w:b w:val="0"/>
                <w:bCs w:val="0"/>
                <w:i w:val="0"/>
                <w:iCs w:val="0"/>
                <w:color w:val="000000"/>
                <w:sz w:val="16"/>
                <w:szCs w:val="16"/>
                <w:lang w:val="es-MX"/>
              </w:rPr>
              <w:t>Mex</w:t>
            </w:r>
            <w:proofErr w:type="spellEnd"/>
            <w:r w:rsidRPr="0001398B">
              <w:rPr>
                <w:rFonts w:ascii="Tahoma" w:eastAsia="Tahoma" w:hAnsi="Tahoma" w:cs="Tahoma"/>
                <w:b w:val="0"/>
                <w:bCs w:val="0"/>
                <w:i w:val="0"/>
                <w:iCs w:val="0"/>
                <w:color w:val="000000"/>
                <w:sz w:val="16"/>
                <w:szCs w:val="16"/>
                <w:lang w:val="es-MX"/>
              </w:rPr>
              <w:t>.</w:t>
            </w:r>
          </w:p>
        </w:tc>
        <w:tc>
          <w:tcPr>
            <w:tcW w:w="1161" w:type="dxa"/>
          </w:tcPr>
          <w:p w14:paraId="48C67484" w14:textId="109E2C55" w:rsidR="001036DC" w:rsidRDefault="001036DC" w:rsidP="001036DC">
            <w:pPr>
              <w:spacing w:before="40" w:line="220" w:lineRule="auto"/>
              <w:jc w:val="right"/>
            </w:pPr>
            <w:r>
              <w:rPr>
                <w:rFonts w:ascii="Tahoma" w:eastAsia="Tahoma" w:hAnsi="Tahoma" w:cs="Tahoma"/>
                <w:color w:val="000000"/>
                <w:sz w:val="16"/>
                <w:szCs w:val="16"/>
              </w:rPr>
              <w:t>2008-2012</w:t>
            </w:r>
          </w:p>
        </w:tc>
      </w:tr>
      <w:tr w:rsidR="001036DC" w14:paraId="2E33FEDD" w14:textId="77777777" w:rsidTr="005620BE">
        <w:tc>
          <w:tcPr>
            <w:tcW w:w="984" w:type="dxa"/>
          </w:tcPr>
          <w:p w14:paraId="02F33C51" w14:textId="77777777" w:rsidR="001036DC" w:rsidRDefault="001036DC" w:rsidP="005620BE">
            <w:pPr>
              <w:spacing w:line="220" w:lineRule="auto"/>
            </w:pPr>
          </w:p>
        </w:tc>
        <w:tc>
          <w:tcPr>
            <w:tcW w:w="8055" w:type="dxa"/>
          </w:tcPr>
          <w:p w14:paraId="485DA0F4" w14:textId="674BFD33" w:rsidR="001036DC" w:rsidRDefault="001036DC" w:rsidP="005620BE">
            <w:pPr>
              <w:pStyle w:val="Heading3"/>
              <w:spacing w:before="0" w:after="0" w:line="220" w:lineRule="auto"/>
            </w:pPr>
            <w:proofErr w:type="gramStart"/>
            <w:r>
              <w:rPr>
                <w:rFonts w:ascii="Tahoma" w:eastAsia="Tahoma" w:hAnsi="Tahoma" w:cs="Tahoma"/>
                <w:b w:val="0"/>
                <w:bCs w:val="0"/>
                <w:i/>
                <w:iCs/>
                <w:color w:val="000000"/>
                <w:sz w:val="16"/>
                <w:szCs w:val="16"/>
              </w:rPr>
              <w:t>UAT Program Manager, QA Manager, Program Manager, Project Manager and Business Analyst.</w:t>
            </w:r>
            <w:proofErr w:type="gramEnd"/>
          </w:p>
          <w:p w14:paraId="4AF49873" w14:textId="3989AE5B" w:rsidR="001036DC" w:rsidRDefault="001036DC" w:rsidP="005620BE">
            <w:pPr>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Retailing and IT business.</w:t>
            </w:r>
          </w:p>
          <w:p w14:paraId="24896346" w14:textId="07E5664C" w:rsidR="001036DC" w:rsidRDefault="001036DC" w:rsidP="005620BE">
            <w:pPr>
              <w:spacing w:line="220" w:lineRule="auto"/>
              <w:rPr>
                <w:rFonts w:ascii="Tahoma" w:eastAsia="Tahoma" w:hAnsi="Tahoma" w:cs="Tahoma"/>
                <w:color w:val="000000"/>
                <w:sz w:val="16"/>
                <w:szCs w:val="16"/>
              </w:rPr>
            </w:pPr>
            <w:r>
              <w:rPr>
                <w:rFonts w:ascii="Tahoma" w:eastAsia="Tahoma" w:hAnsi="Tahoma" w:cs="Tahoma"/>
                <w:color w:val="000000"/>
                <w:sz w:val="16"/>
                <w:szCs w:val="16"/>
              </w:rPr>
              <w:t>Worldwide Attended Business: Wal-Mart Information System Division (ISD).</w:t>
            </w:r>
          </w:p>
          <w:p w14:paraId="45B232B2" w14:textId="77777777" w:rsidR="001036DC" w:rsidRDefault="001036DC" w:rsidP="005620BE">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285CC07E" w14:textId="443924F5"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UAT Program Manager: Remotely (from Mexico) and on-site (from Brazil) planning, execution and control of the UAT to integrate Brazil SE Stores to Wal-Mart Systems.</w:t>
            </w:r>
          </w:p>
          <w:p w14:paraId="251E1A25" w14:textId="237D99DB" w:rsidR="001036DC" w:rsidRDefault="001036DC" w:rsidP="00CF55DD">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Program Manager: Remotely (from Mexico) and on-site (from US) coordination of 33 teams in US, Mexico and Central America (Costa Rica, Nicaragua, Guatemala, Honduras and El Salvador) to integrate Stores and Distribution Centers to Wal-Mart systems from these 5 countries. Includes Development, System Integration Test and UAT’s. </w:t>
            </w:r>
          </w:p>
          <w:p w14:paraId="604FAE54" w14:textId="309AD26A"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Project Manager 1:12 of a Development using an ETL. Includes the phases Analysis, Design and Construction. </w:t>
            </w:r>
          </w:p>
          <w:p w14:paraId="14BD561C" w14:textId="6C4F44EB"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The platform and technical distribution of the teams in all these projects were: 50% of the teams </w:t>
            </w:r>
            <w:proofErr w:type="gramStart"/>
            <w:r>
              <w:rPr>
                <w:rFonts w:ascii="Tahoma" w:eastAsia="Tahoma" w:hAnsi="Tahoma" w:cs="Tahoma"/>
                <w:color w:val="000000"/>
                <w:sz w:val="16"/>
                <w:szCs w:val="16"/>
              </w:rPr>
              <w:t>Unix</w:t>
            </w:r>
            <w:proofErr w:type="gramEnd"/>
            <w:r>
              <w:rPr>
                <w:rFonts w:ascii="Tahoma" w:eastAsia="Tahoma" w:hAnsi="Tahoma" w:cs="Tahoma"/>
                <w:color w:val="000000"/>
                <w:sz w:val="16"/>
                <w:szCs w:val="16"/>
              </w:rPr>
              <w:t xml:space="preserve"> based, 30% of the teams Mainframe based and 20% of the teams functional.</w:t>
            </w:r>
          </w:p>
          <w:p w14:paraId="5BC1AEB7" w14:textId="77777777"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Hands-On on many </w:t>
            </w:r>
            <w:proofErr w:type="gramStart"/>
            <w:r>
              <w:rPr>
                <w:rFonts w:ascii="Tahoma" w:eastAsia="Tahoma" w:hAnsi="Tahoma" w:cs="Tahoma"/>
                <w:color w:val="000000"/>
                <w:sz w:val="16"/>
                <w:szCs w:val="16"/>
              </w:rPr>
              <w:t>Unix</w:t>
            </w:r>
            <w:proofErr w:type="gramEnd"/>
            <w:r>
              <w:rPr>
                <w:rFonts w:ascii="Tahoma" w:eastAsia="Tahoma" w:hAnsi="Tahoma" w:cs="Tahoma"/>
                <w:color w:val="000000"/>
                <w:sz w:val="16"/>
                <w:szCs w:val="16"/>
              </w:rPr>
              <w:t xml:space="preserve"> technical issues and technical coordination on Mainframe technical issues.</w:t>
            </w:r>
          </w:p>
          <w:p w14:paraId="3813CC41" w14:textId="2F6C62E9"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Planning, control and execution of technical and data environment setup for all the tests: SIT and UAT.</w:t>
            </w:r>
          </w:p>
          <w:p w14:paraId="35B8CC6B" w14:textId="0480C6BE"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Support to other Wal-Mart Integration programs such as Chile and Japan.</w:t>
            </w:r>
          </w:p>
          <w:p w14:paraId="37380575" w14:textId="607D34C2"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Managerial reporting to high-level management.</w:t>
            </w:r>
          </w:p>
          <w:p w14:paraId="3470E603" w14:textId="5899A12C"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Business assessment, definition and documentation to implement a new business service in </w:t>
            </w:r>
            <w:proofErr w:type="spellStart"/>
            <w:r>
              <w:rPr>
                <w:rFonts w:ascii="Tahoma" w:eastAsia="Tahoma" w:hAnsi="Tahoma" w:cs="Tahoma"/>
                <w:color w:val="000000"/>
                <w:sz w:val="16"/>
                <w:szCs w:val="16"/>
              </w:rPr>
              <w:t>Softtek</w:t>
            </w:r>
            <w:proofErr w:type="spellEnd"/>
            <w:r>
              <w:rPr>
                <w:rFonts w:ascii="Tahoma" w:eastAsia="Tahoma" w:hAnsi="Tahoma" w:cs="Tahoma"/>
                <w:color w:val="000000"/>
                <w:sz w:val="16"/>
                <w:szCs w:val="16"/>
              </w:rPr>
              <w:t>.</w:t>
            </w:r>
          </w:p>
          <w:p w14:paraId="74BA545B" w14:textId="11418CFF"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Definition, installation and configuration of Knowledge Base tool.</w:t>
            </w:r>
          </w:p>
          <w:p w14:paraId="21970014" w14:textId="19751E4A"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Instructor in academies to new resources in subjects like Shell and Perl programming, and Wal-Mart infrastructure and retailing processes.</w:t>
            </w:r>
          </w:p>
          <w:p w14:paraId="639C8D52" w14:textId="12D04EE7" w:rsidR="001036DC" w:rsidRDefault="001036DC" w:rsidP="004D013D">
            <w:pPr>
              <w:spacing w:line="220" w:lineRule="auto"/>
              <w:ind w:left="288"/>
              <w:rPr>
                <w:rFonts w:ascii="Tahoma" w:eastAsia="Tahoma" w:hAnsi="Tahoma" w:cs="Tahoma"/>
                <w:color w:val="000000"/>
                <w:sz w:val="16"/>
                <w:szCs w:val="16"/>
              </w:rPr>
            </w:pPr>
          </w:p>
        </w:tc>
        <w:tc>
          <w:tcPr>
            <w:tcW w:w="1161" w:type="dxa"/>
          </w:tcPr>
          <w:p w14:paraId="07E66EC4" w14:textId="77777777" w:rsidR="001036DC" w:rsidRDefault="001036DC" w:rsidP="005620BE">
            <w:pPr>
              <w:spacing w:line="276" w:lineRule="auto"/>
            </w:pPr>
          </w:p>
        </w:tc>
      </w:tr>
      <w:tr w:rsidR="001036DC" w14:paraId="45A7DA34" w14:textId="77777777" w:rsidTr="005620BE">
        <w:tc>
          <w:tcPr>
            <w:tcW w:w="984" w:type="dxa"/>
          </w:tcPr>
          <w:p w14:paraId="26F73C90" w14:textId="6A8FAE34" w:rsidR="001036DC" w:rsidRDefault="001036DC">
            <w:pPr>
              <w:spacing w:line="220" w:lineRule="auto"/>
            </w:pPr>
          </w:p>
        </w:tc>
        <w:tc>
          <w:tcPr>
            <w:tcW w:w="8055" w:type="dxa"/>
          </w:tcPr>
          <w:p w14:paraId="75DB2F6F" w14:textId="77777777" w:rsidR="001036DC" w:rsidRPr="0001398B" w:rsidRDefault="001036DC">
            <w:pPr>
              <w:pStyle w:val="Heading2"/>
              <w:spacing w:before="40" w:after="0" w:line="220" w:lineRule="auto"/>
              <w:rPr>
                <w:lang w:val="es-MX"/>
              </w:rPr>
            </w:pPr>
            <w:proofErr w:type="spellStart"/>
            <w:r w:rsidRPr="0001398B">
              <w:rPr>
                <w:rFonts w:ascii="Tahoma" w:eastAsia="Tahoma" w:hAnsi="Tahoma" w:cs="Tahoma"/>
                <w:i w:val="0"/>
                <w:iCs w:val="0"/>
                <w:color w:val="000000"/>
                <w:sz w:val="16"/>
                <w:szCs w:val="16"/>
                <w:lang w:val="es-MX"/>
              </w:rPr>
              <w:t>Softtek</w:t>
            </w:r>
            <w:proofErr w:type="spellEnd"/>
            <w:r w:rsidRPr="0001398B">
              <w:rPr>
                <w:rFonts w:ascii="Tahoma" w:eastAsia="Tahoma" w:hAnsi="Tahoma" w:cs="Tahoma"/>
                <w:i w:val="0"/>
                <w:iCs w:val="0"/>
                <w:color w:val="000000"/>
                <w:sz w:val="16"/>
                <w:szCs w:val="16"/>
                <w:lang w:val="es-MX"/>
              </w:rPr>
              <w:t xml:space="preserve"> </w:t>
            </w:r>
            <w:proofErr w:type="spellStart"/>
            <w:r w:rsidRPr="0001398B">
              <w:rPr>
                <w:rFonts w:ascii="Tahoma" w:eastAsia="Tahoma" w:hAnsi="Tahoma" w:cs="Tahoma"/>
                <w:i w:val="0"/>
                <w:iCs w:val="0"/>
                <w:color w:val="000000"/>
                <w:sz w:val="16"/>
                <w:szCs w:val="16"/>
                <w:lang w:val="es-MX"/>
              </w:rPr>
              <w:t>Information</w:t>
            </w:r>
            <w:proofErr w:type="spellEnd"/>
            <w:r w:rsidRPr="0001398B">
              <w:rPr>
                <w:rFonts w:ascii="Tahoma" w:eastAsia="Tahoma" w:hAnsi="Tahoma" w:cs="Tahoma"/>
                <w:i w:val="0"/>
                <w:iCs w:val="0"/>
                <w:color w:val="000000"/>
                <w:sz w:val="16"/>
                <w:szCs w:val="16"/>
                <w:lang w:val="es-MX"/>
              </w:rPr>
              <w:t xml:space="preserve"> </w:t>
            </w:r>
            <w:proofErr w:type="spellStart"/>
            <w:r w:rsidRPr="0001398B">
              <w:rPr>
                <w:rFonts w:ascii="Tahoma" w:eastAsia="Tahoma" w:hAnsi="Tahoma" w:cs="Tahoma"/>
                <w:i w:val="0"/>
                <w:iCs w:val="0"/>
                <w:color w:val="000000"/>
                <w:sz w:val="16"/>
                <w:szCs w:val="16"/>
                <w:lang w:val="es-MX"/>
              </w:rPr>
              <w:t>Services</w:t>
            </w:r>
            <w:proofErr w:type="spellEnd"/>
            <w:r w:rsidRPr="0001398B">
              <w:rPr>
                <w:rFonts w:ascii="Tahoma" w:eastAsia="Tahoma" w:hAnsi="Tahoma" w:cs="Tahoma"/>
                <w:b w:val="0"/>
                <w:bCs w:val="0"/>
                <w:i w:val="0"/>
                <w:iCs w:val="0"/>
                <w:color w:val="000000"/>
                <w:sz w:val="16"/>
                <w:szCs w:val="16"/>
                <w:lang w:val="es-MX"/>
              </w:rPr>
              <w:t>,</w:t>
            </w:r>
            <w:r w:rsidRPr="0001398B">
              <w:rPr>
                <w:rFonts w:ascii="Tahoma" w:eastAsia="Tahoma" w:hAnsi="Tahoma" w:cs="Tahoma"/>
                <w:i w:val="0"/>
                <w:iCs w:val="0"/>
                <w:color w:val="000000"/>
                <w:sz w:val="16"/>
                <w:szCs w:val="16"/>
                <w:lang w:val="es-MX"/>
              </w:rPr>
              <w:t xml:space="preserve"> </w:t>
            </w:r>
            <w:r w:rsidRPr="0001398B">
              <w:rPr>
                <w:rFonts w:ascii="Tahoma" w:eastAsia="Tahoma" w:hAnsi="Tahoma" w:cs="Tahoma"/>
                <w:b w:val="0"/>
                <w:bCs w:val="0"/>
                <w:i w:val="0"/>
                <w:iCs w:val="0"/>
                <w:color w:val="000000"/>
                <w:sz w:val="16"/>
                <w:szCs w:val="16"/>
                <w:lang w:val="es-MX"/>
              </w:rPr>
              <w:t xml:space="preserve">Aguascalientes, </w:t>
            </w:r>
            <w:proofErr w:type="spellStart"/>
            <w:r w:rsidRPr="0001398B">
              <w:rPr>
                <w:rFonts w:ascii="Tahoma" w:eastAsia="Tahoma" w:hAnsi="Tahoma" w:cs="Tahoma"/>
                <w:b w:val="0"/>
                <w:bCs w:val="0"/>
                <w:i w:val="0"/>
                <w:iCs w:val="0"/>
                <w:color w:val="000000"/>
                <w:sz w:val="16"/>
                <w:szCs w:val="16"/>
                <w:lang w:val="es-MX"/>
              </w:rPr>
              <w:t>Mex</w:t>
            </w:r>
            <w:proofErr w:type="spellEnd"/>
            <w:r w:rsidRPr="0001398B">
              <w:rPr>
                <w:rFonts w:ascii="Tahoma" w:eastAsia="Tahoma" w:hAnsi="Tahoma" w:cs="Tahoma"/>
                <w:b w:val="0"/>
                <w:bCs w:val="0"/>
                <w:i w:val="0"/>
                <w:iCs w:val="0"/>
                <w:color w:val="000000"/>
                <w:sz w:val="16"/>
                <w:szCs w:val="16"/>
                <w:lang w:val="es-MX"/>
              </w:rPr>
              <w:t>.</w:t>
            </w:r>
          </w:p>
        </w:tc>
        <w:tc>
          <w:tcPr>
            <w:tcW w:w="1161" w:type="dxa"/>
          </w:tcPr>
          <w:p w14:paraId="74B7AE55" w14:textId="6F368B2E" w:rsidR="001036DC" w:rsidRDefault="001036DC" w:rsidP="005620BE">
            <w:pPr>
              <w:spacing w:before="40" w:line="220" w:lineRule="auto"/>
              <w:jc w:val="right"/>
            </w:pPr>
            <w:r>
              <w:rPr>
                <w:rFonts w:ascii="Tahoma" w:eastAsia="Tahoma" w:hAnsi="Tahoma" w:cs="Tahoma"/>
                <w:color w:val="000000"/>
                <w:sz w:val="16"/>
                <w:szCs w:val="16"/>
              </w:rPr>
              <w:t>2004-2008</w:t>
            </w:r>
          </w:p>
        </w:tc>
      </w:tr>
      <w:tr w:rsidR="001036DC" w14:paraId="58857D44" w14:textId="77777777" w:rsidTr="000E4BAF">
        <w:tc>
          <w:tcPr>
            <w:tcW w:w="984" w:type="dxa"/>
          </w:tcPr>
          <w:p w14:paraId="536AE950" w14:textId="77777777" w:rsidR="001036DC" w:rsidRDefault="001036DC">
            <w:pPr>
              <w:spacing w:line="220" w:lineRule="auto"/>
            </w:pPr>
          </w:p>
        </w:tc>
        <w:tc>
          <w:tcPr>
            <w:tcW w:w="8055" w:type="dxa"/>
          </w:tcPr>
          <w:p w14:paraId="47857588" w14:textId="2057108C" w:rsidR="001036DC" w:rsidRDefault="001036DC">
            <w:pPr>
              <w:pStyle w:val="Heading3"/>
              <w:spacing w:before="0" w:after="0" w:line="220" w:lineRule="auto"/>
            </w:pPr>
            <w:r>
              <w:rPr>
                <w:rFonts w:ascii="Tahoma" w:eastAsia="Tahoma" w:hAnsi="Tahoma" w:cs="Tahoma"/>
                <w:b w:val="0"/>
                <w:bCs w:val="0"/>
                <w:i/>
                <w:iCs/>
                <w:color w:val="000000"/>
                <w:sz w:val="16"/>
                <w:szCs w:val="16"/>
              </w:rPr>
              <w:t>Quality Manager, Project Manager, Technical Manager, Infrastructure Architect, Java Programmer, UNIX developer, administrator and Service support</w:t>
            </w:r>
          </w:p>
          <w:p w14:paraId="65FAC995"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Financial and IT business.</w:t>
            </w:r>
          </w:p>
          <w:p w14:paraId="61143789" w14:textId="31948245"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Worldwide Attended Business: GE Treasury, GE Commercial Finances, GE Corporate Information Services, GE Finances and GE Corporate Initiative Group.</w:t>
            </w:r>
          </w:p>
          <w:p w14:paraId="5FA37DE0"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1E20E4ED" w14:textId="3BD712B1"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Project Technical manager 1:7.</w:t>
            </w:r>
          </w:p>
          <w:p w14:paraId="6EFB16CF" w14:textId="02439F55"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ITIL Process definition, documentation, implementation and management for the Release, Change, Knowledge, Configuration, Incident and Problem management processes of the project.</w:t>
            </w:r>
          </w:p>
          <w:p w14:paraId="121AA6D8" w14:textId="7A3642DD" w:rsidR="001036DC" w:rsidRDefault="001036DC" w:rsidP="00484C9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Incident and Problem manager of SUN Identity Manager Infrastructure (</w:t>
            </w:r>
            <w:proofErr w:type="spellStart"/>
            <w:r>
              <w:rPr>
                <w:rFonts w:ascii="Tahoma" w:eastAsia="Tahoma" w:hAnsi="Tahoma" w:cs="Tahoma"/>
                <w:color w:val="000000"/>
                <w:sz w:val="16"/>
                <w:szCs w:val="16"/>
              </w:rPr>
              <w:t>IdM</w:t>
            </w:r>
            <w:proofErr w:type="spellEnd"/>
            <w:r>
              <w:rPr>
                <w:rFonts w:ascii="Tahoma" w:eastAsia="Tahoma" w:hAnsi="Tahoma" w:cs="Tahoma"/>
                <w:color w:val="000000"/>
                <w:sz w:val="16"/>
                <w:szCs w:val="16"/>
              </w:rPr>
              <w:t xml:space="preserve">) using tools like Bugzilla </w:t>
            </w:r>
            <w:r w:rsidRPr="00484C9C">
              <w:rPr>
                <w:rFonts w:ascii="Tahoma" w:eastAsia="Tahoma" w:hAnsi="Tahoma" w:cs="Tahoma"/>
                <w:color w:val="000000"/>
                <w:sz w:val="16"/>
                <w:szCs w:val="16"/>
              </w:rPr>
              <w:t xml:space="preserve">for tracking and </w:t>
            </w:r>
            <w:proofErr w:type="gramStart"/>
            <w:r w:rsidRPr="00484C9C">
              <w:rPr>
                <w:rFonts w:ascii="Tahoma" w:eastAsia="Tahoma" w:hAnsi="Tahoma" w:cs="Tahoma"/>
                <w:color w:val="000000"/>
                <w:sz w:val="16"/>
                <w:szCs w:val="16"/>
              </w:rPr>
              <w:t>Unix</w:t>
            </w:r>
            <w:proofErr w:type="gramEnd"/>
            <w:r w:rsidRPr="00484C9C">
              <w:rPr>
                <w:rFonts w:ascii="Tahoma" w:eastAsia="Tahoma" w:hAnsi="Tahoma" w:cs="Tahoma"/>
                <w:color w:val="000000"/>
                <w:sz w:val="16"/>
                <w:szCs w:val="16"/>
              </w:rPr>
              <w:t xml:space="preserve"> tools and </w:t>
            </w:r>
            <w:proofErr w:type="spellStart"/>
            <w:r w:rsidRPr="00484C9C">
              <w:rPr>
                <w:rFonts w:ascii="Tahoma" w:eastAsia="Tahoma" w:hAnsi="Tahoma" w:cs="Tahoma"/>
                <w:color w:val="000000"/>
                <w:sz w:val="16"/>
                <w:szCs w:val="16"/>
              </w:rPr>
              <w:t>Splunk</w:t>
            </w:r>
            <w:proofErr w:type="spellEnd"/>
            <w:r w:rsidRPr="00484C9C">
              <w:rPr>
                <w:rFonts w:ascii="Tahoma" w:eastAsia="Tahoma" w:hAnsi="Tahoma" w:cs="Tahoma"/>
                <w:color w:val="000000"/>
                <w:sz w:val="16"/>
                <w:szCs w:val="16"/>
              </w:rPr>
              <w:t xml:space="preserve"> to incident analysis.</w:t>
            </w:r>
          </w:p>
          <w:p w14:paraId="64BB65F7" w14:textId="77777777" w:rsidR="001036DC" w:rsidRDefault="001036DC" w:rsidP="00897C31">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Change and Release Manager based on ITIL, using version control tools such as CVS, Subversion, </w:t>
            </w:r>
            <w:proofErr w:type="spellStart"/>
            <w:r>
              <w:rPr>
                <w:rFonts w:ascii="Tahoma" w:eastAsia="Tahoma" w:hAnsi="Tahoma" w:cs="Tahoma"/>
                <w:color w:val="000000"/>
                <w:sz w:val="16"/>
                <w:szCs w:val="16"/>
              </w:rPr>
              <w:t>Git</w:t>
            </w:r>
            <w:proofErr w:type="spellEnd"/>
            <w:r>
              <w:rPr>
                <w:rFonts w:ascii="Tahoma" w:eastAsia="Tahoma" w:hAnsi="Tahoma" w:cs="Tahoma"/>
                <w:color w:val="000000"/>
                <w:sz w:val="16"/>
                <w:szCs w:val="16"/>
              </w:rPr>
              <w:t xml:space="preserve"> and scripts to automate releases.</w:t>
            </w:r>
          </w:p>
          <w:p w14:paraId="0443929F" w14:textId="77777777" w:rsidR="001036DC" w:rsidRDefault="001036DC" w:rsidP="00897C31">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Install, setup, support and maintenance of Knowledge Base applications.</w:t>
            </w:r>
          </w:p>
          <w:p w14:paraId="0AE99D9B" w14:textId="77777777" w:rsidR="001036DC" w:rsidRDefault="001036DC" w:rsidP="00897C31">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Design, Development with Ruby on Rails, Support and Maintenance of a CMDB application to keep the inventory of the infrastructure of the project (servers, OS, services, applications, users, etc…).</w:t>
            </w:r>
          </w:p>
          <w:p w14:paraId="0356C0CE" w14:textId="553D53B8" w:rsidR="001036DC" w:rsidRDefault="001036DC" w:rsidP="00F14DB0">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Infrastructure Architect in charge of the Design and Implementation of the entire infrastructure of SUN Identity Manager Infrastructure (</w:t>
            </w:r>
            <w:proofErr w:type="spellStart"/>
            <w:r>
              <w:rPr>
                <w:rFonts w:ascii="Tahoma" w:eastAsia="Tahoma" w:hAnsi="Tahoma" w:cs="Tahoma"/>
                <w:color w:val="000000"/>
                <w:sz w:val="16"/>
                <w:szCs w:val="16"/>
              </w:rPr>
              <w:t>IdM</w:t>
            </w:r>
            <w:proofErr w:type="spellEnd"/>
            <w:r>
              <w:rPr>
                <w:rFonts w:ascii="Tahoma" w:eastAsia="Tahoma" w:hAnsi="Tahoma" w:cs="Tahoma"/>
                <w:color w:val="000000"/>
                <w:sz w:val="16"/>
                <w:szCs w:val="16"/>
              </w:rPr>
              <w:t xml:space="preserve">) and </w:t>
            </w:r>
            <w:proofErr w:type="spellStart"/>
            <w:r>
              <w:rPr>
                <w:rFonts w:ascii="Tahoma" w:eastAsia="Tahoma" w:hAnsi="Tahoma" w:cs="Tahoma"/>
                <w:color w:val="000000"/>
                <w:sz w:val="16"/>
                <w:szCs w:val="16"/>
              </w:rPr>
              <w:t>Verdasys</w:t>
            </w:r>
            <w:proofErr w:type="spellEnd"/>
            <w:r>
              <w:rPr>
                <w:rFonts w:ascii="Tahoma" w:eastAsia="Tahoma" w:hAnsi="Tahoma" w:cs="Tahoma"/>
                <w:color w:val="000000"/>
                <w:sz w:val="16"/>
                <w:szCs w:val="16"/>
              </w:rPr>
              <w:t xml:space="preserve"> Digital Guardian at GE Commercial Finance.</w:t>
            </w:r>
          </w:p>
          <w:p w14:paraId="74399872" w14:textId="77777777" w:rsidR="001036DC" w:rsidRDefault="001036DC" w:rsidP="00484C9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Install and Setup of an Enterprise Data Loss Prevention server application (Digital Guardian by </w:t>
            </w:r>
            <w:proofErr w:type="spellStart"/>
            <w:r>
              <w:rPr>
                <w:rFonts w:ascii="Tahoma" w:eastAsia="Tahoma" w:hAnsi="Tahoma" w:cs="Tahoma"/>
                <w:color w:val="000000"/>
                <w:sz w:val="16"/>
                <w:szCs w:val="16"/>
              </w:rPr>
              <w:t>Verdasys</w:t>
            </w:r>
            <w:proofErr w:type="spellEnd"/>
            <w:r>
              <w:rPr>
                <w:rFonts w:ascii="Tahoma" w:eastAsia="Tahoma" w:hAnsi="Tahoma" w:cs="Tahoma"/>
                <w:color w:val="000000"/>
                <w:sz w:val="16"/>
                <w:szCs w:val="16"/>
              </w:rPr>
              <w:t>) to be used in the client company (GE). Setup of the Digital Guardian clients and definition of the policies to be used in the users computers.</w:t>
            </w:r>
          </w:p>
          <w:p w14:paraId="7B05DFD1" w14:textId="4C2ACBA9" w:rsidR="001036DC" w:rsidRDefault="001036DC" w:rsidP="00897C31">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Installation and configuration of SUN Identity Manager (</w:t>
            </w:r>
            <w:proofErr w:type="spellStart"/>
            <w:r>
              <w:rPr>
                <w:rFonts w:ascii="Tahoma" w:eastAsia="Tahoma" w:hAnsi="Tahoma" w:cs="Tahoma"/>
                <w:color w:val="000000"/>
                <w:sz w:val="16"/>
                <w:szCs w:val="16"/>
              </w:rPr>
              <w:t>IdM</w:t>
            </w:r>
            <w:proofErr w:type="spellEnd"/>
            <w:r>
              <w:rPr>
                <w:rFonts w:ascii="Tahoma" w:eastAsia="Tahoma" w:hAnsi="Tahoma" w:cs="Tahoma"/>
                <w:color w:val="000000"/>
                <w:sz w:val="16"/>
                <w:szCs w:val="16"/>
              </w:rPr>
              <w:t>) in 4 different environments (Development, QA, Stage and Production)</w:t>
            </w:r>
          </w:p>
          <w:p w14:paraId="399A60C4" w14:textId="77777777" w:rsidR="001036DC" w:rsidRDefault="001036DC" w:rsidP="00897C31">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Support and Maintenance of 18 UNIX servers (Web, Application, Database and Load Balancer) in 4 different environments (Development, QA, Stage and Production) used by SUN </w:t>
            </w:r>
            <w:proofErr w:type="spellStart"/>
            <w:r>
              <w:rPr>
                <w:rFonts w:ascii="Tahoma" w:eastAsia="Tahoma" w:hAnsi="Tahoma" w:cs="Tahoma"/>
                <w:color w:val="000000"/>
                <w:sz w:val="16"/>
                <w:szCs w:val="16"/>
              </w:rPr>
              <w:t>IdM</w:t>
            </w:r>
            <w:proofErr w:type="spellEnd"/>
          </w:p>
          <w:p w14:paraId="0BA3E3B8" w14:textId="2907698C" w:rsidR="001036DC" w:rsidRPr="00A91ED2" w:rsidRDefault="001036DC" w:rsidP="00A91ED2">
            <w:pPr>
              <w:pStyle w:val="ListParagraph"/>
              <w:numPr>
                <w:ilvl w:val="0"/>
                <w:numId w:val="1"/>
              </w:numPr>
              <w:spacing w:line="220" w:lineRule="auto"/>
              <w:ind w:hanging="288"/>
              <w:rPr>
                <w:rFonts w:ascii="Tahoma" w:eastAsia="Tahoma" w:hAnsi="Tahoma" w:cs="Tahoma"/>
                <w:color w:val="000000"/>
                <w:sz w:val="16"/>
                <w:szCs w:val="16"/>
              </w:rPr>
            </w:pPr>
            <w:r w:rsidRPr="00A91ED2">
              <w:rPr>
                <w:rFonts w:ascii="Tahoma" w:eastAsia="Tahoma" w:hAnsi="Tahoma" w:cs="Tahoma"/>
                <w:color w:val="000000"/>
                <w:sz w:val="16"/>
                <w:szCs w:val="16"/>
              </w:rPr>
              <w:t xml:space="preserve">Install, setup, support and maintenance of monitoring applications such as Topaz, </w:t>
            </w:r>
            <w:proofErr w:type="spellStart"/>
            <w:r w:rsidRPr="00A91ED2">
              <w:rPr>
                <w:rFonts w:ascii="Tahoma" w:eastAsia="Tahoma" w:hAnsi="Tahoma" w:cs="Tahoma"/>
                <w:color w:val="000000"/>
                <w:sz w:val="16"/>
                <w:szCs w:val="16"/>
              </w:rPr>
              <w:t>Sitescope</w:t>
            </w:r>
            <w:proofErr w:type="spellEnd"/>
            <w:r w:rsidRPr="00A91ED2">
              <w:rPr>
                <w:rFonts w:ascii="Tahoma" w:eastAsia="Tahoma" w:hAnsi="Tahoma" w:cs="Tahoma"/>
                <w:color w:val="000000"/>
                <w:sz w:val="16"/>
                <w:szCs w:val="16"/>
              </w:rPr>
              <w:t>, Big Brother, Big Sister and Nagios to monitoring of 18 UNIX servers and services to prevent in advance possible incidents.</w:t>
            </w:r>
          </w:p>
          <w:p w14:paraId="2963B887" w14:textId="0E30D4D8" w:rsidR="001036DC" w:rsidRDefault="001036DC" w:rsidP="00465078">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Design and Development in Perl (Web) of a monitoring application and to execute administrative tasks on the services.</w:t>
            </w:r>
          </w:p>
          <w:p w14:paraId="4683DB87" w14:textId="77777777" w:rsidR="001036DC" w:rsidRDefault="001036DC" w:rsidP="00484C9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UNIX scripting development in Bash, Perl and Ruby (Web and CLI) to automatize process for </w:t>
            </w:r>
            <w:r w:rsidRPr="00F14DB0">
              <w:rPr>
                <w:rFonts w:ascii="Tahoma" w:eastAsia="Tahoma" w:hAnsi="Tahoma" w:cs="Tahoma"/>
                <w:color w:val="000000"/>
                <w:sz w:val="16"/>
                <w:szCs w:val="16"/>
              </w:rPr>
              <w:t>Release</w:t>
            </w:r>
            <w:r>
              <w:rPr>
                <w:rFonts w:ascii="Tahoma" w:eastAsia="Tahoma" w:hAnsi="Tahoma" w:cs="Tahoma"/>
                <w:color w:val="000000"/>
                <w:sz w:val="16"/>
                <w:szCs w:val="16"/>
              </w:rPr>
              <w:t xml:space="preserve"> of code, Access Control, QA, Monitoring and Services Administration</w:t>
            </w:r>
            <w:r w:rsidRPr="00F14DB0">
              <w:rPr>
                <w:rFonts w:ascii="Tahoma" w:eastAsia="Tahoma" w:hAnsi="Tahoma" w:cs="Tahoma"/>
                <w:color w:val="000000"/>
                <w:sz w:val="16"/>
                <w:szCs w:val="16"/>
              </w:rPr>
              <w:t>, reducing the work man hours</w:t>
            </w:r>
            <w:r>
              <w:rPr>
                <w:rFonts w:ascii="Tahoma" w:eastAsia="Tahoma" w:hAnsi="Tahoma" w:cs="Tahoma"/>
                <w:color w:val="000000"/>
                <w:sz w:val="16"/>
                <w:szCs w:val="16"/>
              </w:rPr>
              <w:t xml:space="preserve"> and improving the processes</w:t>
            </w:r>
            <w:r w:rsidRPr="00F14DB0">
              <w:rPr>
                <w:rFonts w:ascii="Tahoma" w:eastAsia="Tahoma" w:hAnsi="Tahoma" w:cs="Tahoma"/>
                <w:color w:val="000000"/>
                <w:sz w:val="16"/>
                <w:szCs w:val="16"/>
              </w:rPr>
              <w:t>.</w:t>
            </w:r>
          </w:p>
          <w:p w14:paraId="505E14F6" w14:textId="01BF6A59"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Install, Setup, Support and Maintenance of WebLogic, then </w:t>
            </w:r>
            <w:proofErr w:type="spellStart"/>
            <w:r>
              <w:rPr>
                <w:rFonts w:ascii="Tahoma" w:eastAsia="Tahoma" w:hAnsi="Tahoma" w:cs="Tahoma"/>
                <w:color w:val="000000"/>
                <w:sz w:val="16"/>
                <w:szCs w:val="16"/>
              </w:rPr>
              <w:t>JBoss</w:t>
            </w:r>
            <w:proofErr w:type="spellEnd"/>
            <w:r>
              <w:rPr>
                <w:rFonts w:ascii="Tahoma" w:eastAsia="Tahoma" w:hAnsi="Tahoma" w:cs="Tahoma"/>
                <w:color w:val="000000"/>
                <w:sz w:val="16"/>
                <w:szCs w:val="16"/>
              </w:rPr>
              <w:t>, Apache and F5 to use the SUN Identity Manager (</w:t>
            </w:r>
            <w:proofErr w:type="spellStart"/>
            <w:r>
              <w:rPr>
                <w:rFonts w:ascii="Tahoma" w:eastAsia="Tahoma" w:hAnsi="Tahoma" w:cs="Tahoma"/>
                <w:color w:val="000000"/>
                <w:sz w:val="16"/>
                <w:szCs w:val="16"/>
              </w:rPr>
              <w:t>IdM</w:t>
            </w:r>
            <w:proofErr w:type="spellEnd"/>
            <w:r>
              <w:rPr>
                <w:rFonts w:ascii="Tahoma" w:eastAsia="Tahoma" w:hAnsi="Tahoma" w:cs="Tahoma"/>
                <w:color w:val="000000"/>
                <w:sz w:val="16"/>
                <w:szCs w:val="16"/>
              </w:rPr>
              <w:t xml:space="preserve">) in a load balanced, concurrent, </w:t>
            </w:r>
            <w:proofErr w:type="gramStart"/>
            <w:r>
              <w:rPr>
                <w:rFonts w:ascii="Tahoma" w:eastAsia="Tahoma" w:hAnsi="Tahoma" w:cs="Tahoma"/>
                <w:color w:val="000000"/>
                <w:sz w:val="16"/>
                <w:szCs w:val="16"/>
              </w:rPr>
              <w:t>stable</w:t>
            </w:r>
            <w:proofErr w:type="gramEnd"/>
            <w:r>
              <w:rPr>
                <w:rFonts w:ascii="Tahoma" w:eastAsia="Tahoma" w:hAnsi="Tahoma" w:cs="Tahoma"/>
                <w:color w:val="000000"/>
                <w:sz w:val="16"/>
                <w:szCs w:val="16"/>
              </w:rPr>
              <w:t>, secure (HTTPS) cluster.</w:t>
            </w:r>
          </w:p>
          <w:p w14:paraId="20D3E75E" w14:textId="7D849702" w:rsidR="001036DC" w:rsidRPr="001647A2" w:rsidRDefault="001036DC" w:rsidP="001647A2">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Tuning of </w:t>
            </w:r>
            <w:proofErr w:type="spellStart"/>
            <w:r>
              <w:rPr>
                <w:rFonts w:ascii="Tahoma" w:eastAsia="Tahoma" w:hAnsi="Tahoma" w:cs="Tahoma"/>
                <w:color w:val="000000"/>
                <w:sz w:val="16"/>
                <w:szCs w:val="16"/>
              </w:rPr>
              <w:t>IdM</w:t>
            </w:r>
            <w:proofErr w:type="spellEnd"/>
            <w:r>
              <w:rPr>
                <w:rFonts w:ascii="Tahoma" w:eastAsia="Tahoma" w:hAnsi="Tahoma" w:cs="Tahoma"/>
                <w:color w:val="000000"/>
                <w:sz w:val="16"/>
                <w:szCs w:val="16"/>
              </w:rPr>
              <w:t xml:space="preserve">, Java VM and WebLogic (then </w:t>
            </w:r>
            <w:proofErr w:type="spellStart"/>
            <w:r>
              <w:rPr>
                <w:rFonts w:ascii="Tahoma" w:eastAsia="Tahoma" w:hAnsi="Tahoma" w:cs="Tahoma"/>
                <w:color w:val="000000"/>
                <w:sz w:val="16"/>
                <w:szCs w:val="16"/>
              </w:rPr>
              <w:t>JBoss</w:t>
            </w:r>
            <w:proofErr w:type="spellEnd"/>
            <w:r>
              <w:rPr>
                <w:rFonts w:ascii="Tahoma" w:eastAsia="Tahoma" w:hAnsi="Tahoma" w:cs="Tahoma"/>
                <w:color w:val="000000"/>
                <w:sz w:val="16"/>
                <w:szCs w:val="16"/>
              </w:rPr>
              <w:t xml:space="preserve">) to improve </w:t>
            </w:r>
            <w:proofErr w:type="spellStart"/>
            <w:r>
              <w:rPr>
                <w:rFonts w:ascii="Tahoma" w:eastAsia="Tahoma" w:hAnsi="Tahoma" w:cs="Tahoma"/>
                <w:color w:val="000000"/>
                <w:sz w:val="16"/>
                <w:szCs w:val="16"/>
              </w:rPr>
              <w:t>IdM</w:t>
            </w:r>
            <w:proofErr w:type="spellEnd"/>
            <w:r>
              <w:rPr>
                <w:rFonts w:ascii="Tahoma" w:eastAsia="Tahoma" w:hAnsi="Tahoma" w:cs="Tahoma"/>
                <w:color w:val="000000"/>
                <w:sz w:val="16"/>
                <w:szCs w:val="16"/>
              </w:rPr>
              <w:t xml:space="preserve"> performance.</w:t>
            </w:r>
          </w:p>
          <w:p w14:paraId="4FB8EBC1" w14:textId="2E615A33"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Infrastructure QA manager to plan and execute test such as Load Performance, Stress, Regression and Security Testing using tools like HP </w:t>
            </w:r>
            <w:proofErr w:type="spellStart"/>
            <w:r>
              <w:rPr>
                <w:rFonts w:ascii="Tahoma" w:eastAsia="Tahoma" w:hAnsi="Tahoma" w:cs="Tahoma"/>
                <w:color w:val="000000"/>
                <w:sz w:val="16"/>
                <w:szCs w:val="16"/>
              </w:rPr>
              <w:t>LoadRunner</w:t>
            </w:r>
            <w:proofErr w:type="spellEnd"/>
          </w:p>
          <w:p w14:paraId="4DF89FD5" w14:textId="77777777" w:rsidR="001036DC" w:rsidRDefault="001036DC" w:rsidP="007D3FF9">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L1 Oracle 9i Administrator</w:t>
            </w:r>
          </w:p>
          <w:p w14:paraId="10B9EF21" w14:textId="4506CFEF" w:rsidR="001036DC" w:rsidRPr="00A1027A" w:rsidRDefault="001036DC" w:rsidP="00A1027A">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SSO enable of SUN </w:t>
            </w:r>
            <w:proofErr w:type="spellStart"/>
            <w:r>
              <w:rPr>
                <w:rFonts w:ascii="Tahoma" w:eastAsia="Tahoma" w:hAnsi="Tahoma" w:cs="Tahoma"/>
                <w:color w:val="000000"/>
                <w:sz w:val="16"/>
                <w:szCs w:val="16"/>
              </w:rPr>
              <w:t>IdM</w:t>
            </w:r>
            <w:proofErr w:type="spellEnd"/>
            <w:r>
              <w:rPr>
                <w:rFonts w:ascii="Tahoma" w:eastAsia="Tahoma" w:hAnsi="Tahoma" w:cs="Tahoma"/>
                <w:color w:val="000000"/>
                <w:sz w:val="16"/>
                <w:szCs w:val="16"/>
              </w:rPr>
              <w:t>.</w:t>
            </w:r>
          </w:p>
          <w:p w14:paraId="336B6140" w14:textId="56187BEE" w:rsidR="001036DC" w:rsidRPr="007D3FF9" w:rsidRDefault="001036DC" w:rsidP="007D3FF9">
            <w:pPr>
              <w:numPr>
                <w:ilvl w:val="0"/>
                <w:numId w:val="1"/>
              </w:numPr>
              <w:spacing w:line="220" w:lineRule="auto"/>
              <w:ind w:hanging="288"/>
              <w:rPr>
                <w:rFonts w:ascii="Tahoma" w:eastAsia="Tahoma" w:hAnsi="Tahoma" w:cs="Tahoma"/>
                <w:color w:val="000000"/>
                <w:sz w:val="16"/>
                <w:szCs w:val="16"/>
              </w:rPr>
            </w:pPr>
            <w:r w:rsidRPr="007D3FF9">
              <w:rPr>
                <w:rFonts w:ascii="Tahoma" w:eastAsia="Tahoma" w:hAnsi="Tahoma" w:cs="Tahoma"/>
                <w:color w:val="000000"/>
                <w:sz w:val="16"/>
                <w:szCs w:val="16"/>
              </w:rPr>
              <w:t>UNIX Application support in Solaris</w:t>
            </w:r>
          </w:p>
          <w:p w14:paraId="152093E1"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lastRenderedPageBreak/>
              <w:t>Support and maintenance of Java Financial applications on the Web.</w:t>
            </w:r>
          </w:p>
          <w:p w14:paraId="2FF14817" w14:textId="77777777" w:rsidR="001036DC" w:rsidRDefault="001036DC" w:rsidP="00D27B9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Development of a Java Web Financial application.</w:t>
            </w:r>
          </w:p>
          <w:p w14:paraId="1C68E1F3" w14:textId="7EB0E2B1"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Support and Maintenance of Perl applications.</w:t>
            </w:r>
          </w:p>
          <w:p w14:paraId="0457A3D3" w14:textId="51D639A4"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Support and Maintenance of Perl </w:t>
            </w:r>
            <w:r w:rsidRPr="00654CA3">
              <w:rPr>
                <w:rFonts w:ascii="Tahoma" w:eastAsia="Tahoma" w:hAnsi="Tahoma" w:cs="Tahoma"/>
                <w:color w:val="000000"/>
                <w:sz w:val="16"/>
                <w:szCs w:val="16"/>
              </w:rPr>
              <w:t xml:space="preserve">and Bash Shell </w:t>
            </w:r>
            <w:r>
              <w:rPr>
                <w:rFonts w:ascii="Tahoma" w:eastAsia="Tahoma" w:hAnsi="Tahoma" w:cs="Tahoma"/>
                <w:color w:val="000000"/>
                <w:sz w:val="16"/>
                <w:szCs w:val="16"/>
              </w:rPr>
              <w:t>scripts used for SSO.</w:t>
            </w:r>
          </w:p>
          <w:p w14:paraId="31A8DA3A"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Administration and monitoring of Solaris, Linux and Windows 2000 Servers.</w:t>
            </w:r>
          </w:p>
          <w:p w14:paraId="684EFE2D"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Users support.</w:t>
            </w:r>
          </w:p>
          <w:p w14:paraId="35C8B87D" w14:textId="77777777" w:rsidR="001036DC" w:rsidRDefault="001036DC" w:rsidP="004D013D">
            <w:pPr>
              <w:spacing w:line="220" w:lineRule="auto"/>
              <w:rPr>
                <w:rFonts w:ascii="Tahoma" w:eastAsia="Tahoma" w:hAnsi="Tahoma" w:cs="Tahoma"/>
                <w:color w:val="000000"/>
                <w:sz w:val="16"/>
                <w:szCs w:val="16"/>
              </w:rPr>
            </w:pPr>
          </w:p>
        </w:tc>
        <w:tc>
          <w:tcPr>
            <w:tcW w:w="1161" w:type="dxa"/>
          </w:tcPr>
          <w:p w14:paraId="705A6FF2" w14:textId="77777777" w:rsidR="001036DC" w:rsidRDefault="001036DC">
            <w:pPr>
              <w:spacing w:line="276" w:lineRule="auto"/>
            </w:pPr>
          </w:p>
        </w:tc>
      </w:tr>
      <w:tr w:rsidR="001036DC" w14:paraId="7FC8224A" w14:textId="77777777" w:rsidTr="000E4BAF">
        <w:tc>
          <w:tcPr>
            <w:tcW w:w="984" w:type="dxa"/>
          </w:tcPr>
          <w:p w14:paraId="14237857" w14:textId="5EAAC374" w:rsidR="001036DC" w:rsidRDefault="001036DC">
            <w:pPr>
              <w:spacing w:line="220" w:lineRule="auto"/>
            </w:pPr>
          </w:p>
        </w:tc>
        <w:tc>
          <w:tcPr>
            <w:tcW w:w="8055" w:type="dxa"/>
          </w:tcPr>
          <w:p w14:paraId="2FCC64E4" w14:textId="77777777" w:rsidR="001036DC" w:rsidRDefault="001036DC">
            <w:pPr>
              <w:pStyle w:val="Heading2"/>
              <w:spacing w:before="40" w:after="0" w:line="220" w:lineRule="auto"/>
            </w:pPr>
            <w:proofErr w:type="gramStart"/>
            <w:r>
              <w:rPr>
                <w:rFonts w:ascii="Tahoma" w:eastAsia="Tahoma" w:hAnsi="Tahoma" w:cs="Tahoma"/>
                <w:i w:val="0"/>
                <w:iCs w:val="0"/>
                <w:color w:val="000000"/>
                <w:sz w:val="16"/>
                <w:szCs w:val="16"/>
              </w:rPr>
              <w:t xml:space="preserve">GE </w:t>
            </w:r>
            <w:proofErr w:type="spellStart"/>
            <w:r>
              <w:rPr>
                <w:rFonts w:ascii="Tahoma" w:eastAsia="Tahoma" w:hAnsi="Tahoma" w:cs="Tahoma"/>
                <w:i w:val="0"/>
                <w:iCs w:val="0"/>
                <w:color w:val="000000"/>
                <w:sz w:val="16"/>
                <w:szCs w:val="16"/>
              </w:rPr>
              <w:t>Ddemesis</w:t>
            </w:r>
            <w:proofErr w:type="spellEnd"/>
            <w:r>
              <w:rPr>
                <w:rFonts w:ascii="Tahoma" w:eastAsia="Tahoma" w:hAnsi="Tahoma" w:cs="Tahoma"/>
                <w:b w:val="0"/>
                <w:bCs w:val="0"/>
                <w:i w:val="0"/>
                <w:iCs w:val="0"/>
                <w:color w:val="000000"/>
                <w:sz w:val="16"/>
                <w:szCs w:val="16"/>
              </w:rPr>
              <w:t>,</w:t>
            </w:r>
            <w:r>
              <w:rPr>
                <w:rFonts w:ascii="Tahoma" w:eastAsia="Tahoma" w:hAnsi="Tahoma" w:cs="Tahoma"/>
                <w:i w:val="0"/>
                <w:iCs w:val="0"/>
                <w:color w:val="000000"/>
                <w:sz w:val="16"/>
                <w:szCs w:val="16"/>
              </w:rPr>
              <w:t xml:space="preserve"> </w:t>
            </w:r>
            <w:r>
              <w:rPr>
                <w:rFonts w:ascii="Tahoma" w:eastAsia="Tahoma" w:hAnsi="Tahoma" w:cs="Tahoma"/>
                <w:b w:val="0"/>
                <w:bCs w:val="0"/>
                <w:i w:val="0"/>
                <w:iCs w:val="0"/>
                <w:color w:val="000000"/>
                <w:sz w:val="16"/>
                <w:szCs w:val="16"/>
              </w:rPr>
              <w:t>Aguascalientes, Mex.</w:t>
            </w:r>
            <w:proofErr w:type="gramEnd"/>
          </w:p>
        </w:tc>
        <w:tc>
          <w:tcPr>
            <w:tcW w:w="1161" w:type="dxa"/>
          </w:tcPr>
          <w:p w14:paraId="4F475D03" w14:textId="77777777" w:rsidR="001036DC" w:rsidRDefault="001036DC">
            <w:pPr>
              <w:spacing w:before="40" w:line="220" w:lineRule="auto"/>
              <w:jc w:val="right"/>
            </w:pPr>
            <w:r>
              <w:rPr>
                <w:rFonts w:ascii="Tahoma" w:eastAsia="Tahoma" w:hAnsi="Tahoma" w:cs="Tahoma"/>
                <w:color w:val="000000"/>
                <w:sz w:val="16"/>
                <w:szCs w:val="16"/>
              </w:rPr>
              <w:t>2003-2004</w:t>
            </w:r>
          </w:p>
        </w:tc>
      </w:tr>
      <w:tr w:rsidR="001036DC" w14:paraId="4141B20E" w14:textId="77777777" w:rsidTr="000E4BAF">
        <w:tc>
          <w:tcPr>
            <w:tcW w:w="984" w:type="dxa"/>
          </w:tcPr>
          <w:p w14:paraId="3BD867CB" w14:textId="77777777" w:rsidR="001036DC" w:rsidRDefault="001036DC">
            <w:pPr>
              <w:spacing w:line="220" w:lineRule="auto"/>
            </w:pPr>
          </w:p>
        </w:tc>
        <w:tc>
          <w:tcPr>
            <w:tcW w:w="8055" w:type="dxa"/>
          </w:tcPr>
          <w:p w14:paraId="7812BAC6" w14:textId="77777777" w:rsidR="001036DC" w:rsidRDefault="001036DC">
            <w:pPr>
              <w:pStyle w:val="Heading3"/>
              <w:spacing w:before="0" w:after="0" w:line="220" w:lineRule="auto"/>
            </w:pPr>
            <w:r>
              <w:rPr>
                <w:rFonts w:ascii="Tahoma" w:eastAsia="Tahoma" w:hAnsi="Tahoma" w:cs="Tahoma"/>
                <w:b w:val="0"/>
                <w:bCs w:val="0"/>
                <w:i/>
                <w:iCs/>
                <w:color w:val="000000"/>
                <w:sz w:val="16"/>
                <w:szCs w:val="16"/>
              </w:rPr>
              <w:t xml:space="preserve">UNIX Administrator and Single Sign </w:t>
            </w:r>
            <w:proofErr w:type="gramStart"/>
            <w:r>
              <w:rPr>
                <w:rFonts w:ascii="Tahoma" w:eastAsia="Tahoma" w:hAnsi="Tahoma" w:cs="Tahoma"/>
                <w:b w:val="0"/>
                <w:bCs w:val="0"/>
                <w:i/>
                <w:iCs/>
                <w:color w:val="000000"/>
                <w:sz w:val="16"/>
                <w:szCs w:val="16"/>
              </w:rPr>
              <w:t>On</w:t>
            </w:r>
            <w:proofErr w:type="gramEnd"/>
            <w:r>
              <w:rPr>
                <w:rFonts w:ascii="Tahoma" w:eastAsia="Tahoma" w:hAnsi="Tahoma" w:cs="Tahoma"/>
                <w:b w:val="0"/>
                <w:bCs w:val="0"/>
                <w:i/>
                <w:iCs/>
                <w:color w:val="000000"/>
                <w:sz w:val="16"/>
                <w:szCs w:val="16"/>
              </w:rPr>
              <w:t xml:space="preserve"> (SSO) service support</w:t>
            </w:r>
          </w:p>
          <w:p w14:paraId="01942A94"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IT business.</w:t>
            </w:r>
          </w:p>
          <w:p w14:paraId="2C3231EE"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Worldwide Attended Business: GE Corporate Information Services.</w:t>
            </w:r>
          </w:p>
          <w:p w14:paraId="1CB239DA"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7C621C9F"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Project Management of GE Single Sign On services.</w:t>
            </w:r>
          </w:p>
          <w:p w14:paraId="5AF0FFB3" w14:textId="5B78F562"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Installation, support and maintenance of the CA </w:t>
            </w:r>
            <w:proofErr w:type="spellStart"/>
            <w:r>
              <w:rPr>
                <w:rFonts w:ascii="Tahoma" w:eastAsia="Tahoma" w:hAnsi="Tahoma" w:cs="Tahoma"/>
                <w:color w:val="000000"/>
                <w:sz w:val="16"/>
                <w:szCs w:val="16"/>
              </w:rPr>
              <w:t>Siteminder</w:t>
            </w:r>
            <w:proofErr w:type="spellEnd"/>
            <w:r>
              <w:rPr>
                <w:rFonts w:ascii="Tahoma" w:eastAsia="Tahoma" w:hAnsi="Tahoma" w:cs="Tahoma"/>
                <w:color w:val="000000"/>
                <w:sz w:val="16"/>
                <w:szCs w:val="16"/>
              </w:rPr>
              <w:t xml:space="preserve"> Agent on all the GE Corporate servers</w:t>
            </w:r>
          </w:p>
          <w:p w14:paraId="6A8E68E4" w14:textId="11D4AA0A"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Setup, support and maintenance of the policies in the GE Corporate policy servers.</w:t>
            </w:r>
          </w:p>
          <w:p w14:paraId="745ADE1F" w14:textId="268C0D03"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Web servers and other services support and maintenance to enable Single Sign On service. </w:t>
            </w:r>
          </w:p>
          <w:p w14:paraId="3979E2C2"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Development team and end users support to Single Sign On.</w:t>
            </w:r>
          </w:p>
          <w:p w14:paraId="65DBFB96"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LDAP support and maintenance.</w:t>
            </w:r>
          </w:p>
          <w:p w14:paraId="434F9EFB" w14:textId="1172C759"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SSO and CA </w:t>
            </w:r>
            <w:proofErr w:type="spellStart"/>
            <w:r>
              <w:rPr>
                <w:rFonts w:ascii="Tahoma" w:eastAsia="Tahoma" w:hAnsi="Tahoma" w:cs="Tahoma"/>
                <w:color w:val="000000"/>
                <w:sz w:val="16"/>
                <w:szCs w:val="16"/>
              </w:rPr>
              <w:t>Siteminder</w:t>
            </w:r>
            <w:proofErr w:type="spellEnd"/>
            <w:r>
              <w:rPr>
                <w:rFonts w:ascii="Tahoma" w:eastAsia="Tahoma" w:hAnsi="Tahoma" w:cs="Tahoma"/>
                <w:color w:val="000000"/>
                <w:sz w:val="16"/>
                <w:szCs w:val="16"/>
              </w:rPr>
              <w:t xml:space="preserve"> consulting to other </w:t>
            </w:r>
            <w:proofErr w:type="spellStart"/>
            <w:r>
              <w:rPr>
                <w:rFonts w:ascii="Tahoma" w:eastAsia="Tahoma" w:hAnsi="Tahoma" w:cs="Tahoma"/>
                <w:color w:val="000000"/>
                <w:sz w:val="16"/>
                <w:szCs w:val="16"/>
              </w:rPr>
              <w:t>Softtek</w:t>
            </w:r>
            <w:proofErr w:type="spellEnd"/>
            <w:r>
              <w:rPr>
                <w:rFonts w:ascii="Tahoma" w:eastAsia="Tahoma" w:hAnsi="Tahoma" w:cs="Tahoma"/>
                <w:color w:val="000000"/>
                <w:sz w:val="16"/>
                <w:szCs w:val="16"/>
              </w:rPr>
              <w:t xml:space="preserve"> teams.</w:t>
            </w:r>
          </w:p>
          <w:p w14:paraId="5D084FA9" w14:textId="77777777" w:rsidR="001036DC" w:rsidRDefault="001036DC" w:rsidP="004D013D">
            <w:pPr>
              <w:spacing w:line="220" w:lineRule="auto"/>
              <w:rPr>
                <w:rFonts w:ascii="Tahoma" w:eastAsia="Tahoma" w:hAnsi="Tahoma" w:cs="Tahoma"/>
                <w:color w:val="000000"/>
                <w:sz w:val="16"/>
                <w:szCs w:val="16"/>
              </w:rPr>
            </w:pPr>
          </w:p>
        </w:tc>
        <w:tc>
          <w:tcPr>
            <w:tcW w:w="1161" w:type="dxa"/>
          </w:tcPr>
          <w:p w14:paraId="22E4DEBD" w14:textId="77777777" w:rsidR="001036DC" w:rsidRDefault="001036DC">
            <w:pPr>
              <w:spacing w:line="276" w:lineRule="auto"/>
            </w:pPr>
          </w:p>
        </w:tc>
      </w:tr>
      <w:tr w:rsidR="001036DC" w14:paraId="3CB6626C" w14:textId="77777777" w:rsidTr="000E4BAF">
        <w:tc>
          <w:tcPr>
            <w:tcW w:w="984" w:type="dxa"/>
          </w:tcPr>
          <w:p w14:paraId="1058A22C" w14:textId="6092D5D4" w:rsidR="001036DC" w:rsidRDefault="001036DC">
            <w:pPr>
              <w:spacing w:line="220" w:lineRule="auto"/>
            </w:pPr>
          </w:p>
        </w:tc>
        <w:tc>
          <w:tcPr>
            <w:tcW w:w="8055" w:type="dxa"/>
          </w:tcPr>
          <w:p w14:paraId="335238B8" w14:textId="77777777" w:rsidR="001036DC" w:rsidRPr="0001398B" w:rsidRDefault="001036DC">
            <w:pPr>
              <w:pStyle w:val="Heading3"/>
              <w:spacing w:before="0" w:after="0" w:line="220" w:lineRule="auto"/>
              <w:rPr>
                <w:lang w:val="es-MX"/>
              </w:rPr>
            </w:pPr>
            <w:r w:rsidRPr="0001398B">
              <w:rPr>
                <w:rFonts w:ascii="Tahoma" w:eastAsia="Tahoma" w:hAnsi="Tahoma" w:cs="Tahoma"/>
                <w:color w:val="000000"/>
                <w:sz w:val="16"/>
                <w:szCs w:val="16"/>
                <w:lang w:val="es-MX"/>
              </w:rPr>
              <w:t xml:space="preserve">Aguascalientes </w:t>
            </w:r>
            <w:proofErr w:type="spellStart"/>
            <w:r w:rsidRPr="0001398B">
              <w:rPr>
                <w:rFonts w:ascii="Tahoma" w:eastAsia="Tahoma" w:hAnsi="Tahoma" w:cs="Tahoma"/>
                <w:color w:val="000000"/>
                <w:sz w:val="16"/>
                <w:szCs w:val="16"/>
                <w:lang w:val="es-MX"/>
              </w:rPr>
              <w:t>State</w:t>
            </w:r>
            <w:proofErr w:type="spellEnd"/>
            <w:r w:rsidRPr="0001398B">
              <w:rPr>
                <w:rFonts w:ascii="Tahoma" w:eastAsia="Tahoma" w:hAnsi="Tahoma" w:cs="Tahoma"/>
                <w:color w:val="000000"/>
                <w:sz w:val="16"/>
                <w:szCs w:val="16"/>
                <w:lang w:val="es-MX"/>
              </w:rPr>
              <w:t xml:space="preserve"> </w:t>
            </w:r>
            <w:proofErr w:type="spellStart"/>
            <w:r w:rsidRPr="0001398B">
              <w:rPr>
                <w:rFonts w:ascii="Tahoma" w:eastAsia="Tahoma" w:hAnsi="Tahoma" w:cs="Tahoma"/>
                <w:color w:val="000000"/>
                <w:sz w:val="16"/>
                <w:szCs w:val="16"/>
                <w:lang w:val="es-MX"/>
              </w:rPr>
              <w:t>University</w:t>
            </w:r>
            <w:proofErr w:type="spellEnd"/>
            <w:r w:rsidRPr="0001398B">
              <w:rPr>
                <w:rFonts w:ascii="Tahoma" w:eastAsia="Tahoma" w:hAnsi="Tahoma" w:cs="Tahoma"/>
                <w:color w:val="000000"/>
                <w:sz w:val="16"/>
                <w:szCs w:val="16"/>
                <w:lang w:val="es-MX"/>
              </w:rPr>
              <w:t xml:space="preserve"> (UAA)</w:t>
            </w:r>
            <w:r w:rsidRPr="0001398B">
              <w:rPr>
                <w:rFonts w:ascii="Tahoma" w:eastAsia="Tahoma" w:hAnsi="Tahoma" w:cs="Tahoma"/>
                <w:b w:val="0"/>
                <w:bCs w:val="0"/>
                <w:i/>
                <w:iCs/>
                <w:color w:val="000000"/>
                <w:sz w:val="16"/>
                <w:szCs w:val="16"/>
                <w:lang w:val="es-MX"/>
              </w:rPr>
              <w:t xml:space="preserve">, Aguascalientes, </w:t>
            </w:r>
            <w:proofErr w:type="spellStart"/>
            <w:r w:rsidRPr="0001398B">
              <w:rPr>
                <w:rFonts w:ascii="Tahoma" w:eastAsia="Tahoma" w:hAnsi="Tahoma" w:cs="Tahoma"/>
                <w:b w:val="0"/>
                <w:bCs w:val="0"/>
                <w:i/>
                <w:iCs/>
                <w:color w:val="000000"/>
                <w:sz w:val="16"/>
                <w:szCs w:val="16"/>
                <w:lang w:val="es-MX"/>
              </w:rPr>
              <w:t>Mex</w:t>
            </w:r>
            <w:proofErr w:type="spellEnd"/>
            <w:r w:rsidRPr="0001398B">
              <w:rPr>
                <w:rFonts w:ascii="Tahoma" w:eastAsia="Tahoma" w:hAnsi="Tahoma" w:cs="Tahoma"/>
                <w:b w:val="0"/>
                <w:bCs w:val="0"/>
                <w:i/>
                <w:iCs/>
                <w:color w:val="000000"/>
                <w:sz w:val="16"/>
                <w:szCs w:val="16"/>
                <w:lang w:val="es-MX"/>
              </w:rPr>
              <w:t>.</w:t>
            </w:r>
          </w:p>
        </w:tc>
        <w:tc>
          <w:tcPr>
            <w:tcW w:w="1161" w:type="dxa"/>
          </w:tcPr>
          <w:p w14:paraId="7456B04D" w14:textId="77777777" w:rsidR="001036DC" w:rsidRDefault="001036DC">
            <w:pPr>
              <w:spacing w:before="40" w:line="220" w:lineRule="auto"/>
              <w:jc w:val="right"/>
            </w:pPr>
            <w:r>
              <w:rPr>
                <w:rFonts w:ascii="Tahoma" w:eastAsia="Tahoma" w:hAnsi="Tahoma" w:cs="Tahoma"/>
                <w:color w:val="000000"/>
                <w:sz w:val="16"/>
                <w:szCs w:val="16"/>
              </w:rPr>
              <w:t>2002-2004</w:t>
            </w:r>
          </w:p>
        </w:tc>
      </w:tr>
      <w:tr w:rsidR="001036DC" w14:paraId="08B6B3DE" w14:textId="77777777" w:rsidTr="000E4BAF">
        <w:tc>
          <w:tcPr>
            <w:tcW w:w="984" w:type="dxa"/>
          </w:tcPr>
          <w:p w14:paraId="3BEAAB2B" w14:textId="77777777" w:rsidR="001036DC" w:rsidRDefault="001036DC">
            <w:pPr>
              <w:spacing w:line="220" w:lineRule="auto"/>
            </w:pPr>
          </w:p>
        </w:tc>
        <w:tc>
          <w:tcPr>
            <w:tcW w:w="8055" w:type="dxa"/>
          </w:tcPr>
          <w:p w14:paraId="34B5539C" w14:textId="77777777" w:rsidR="001036DC" w:rsidRDefault="001036DC">
            <w:pPr>
              <w:pStyle w:val="Heading3"/>
              <w:spacing w:before="0" w:after="0" w:line="220" w:lineRule="auto"/>
            </w:pPr>
            <w:r>
              <w:rPr>
                <w:rFonts w:ascii="Tahoma" w:eastAsia="Tahoma" w:hAnsi="Tahoma" w:cs="Tahoma"/>
                <w:b w:val="0"/>
                <w:bCs w:val="0"/>
                <w:i/>
                <w:iCs/>
                <w:color w:val="000000"/>
                <w:sz w:val="16"/>
                <w:szCs w:val="16"/>
              </w:rPr>
              <w:t>Operative System, Networking and Programming Teacher</w:t>
            </w:r>
          </w:p>
          <w:p w14:paraId="2B5549FC" w14:textId="77777777" w:rsidR="001036DC" w:rsidRDefault="001036DC">
            <w:pPr>
              <w:spacing w:line="220" w:lineRule="auto"/>
              <w:rPr>
                <w:rFonts w:ascii="Tahoma" w:eastAsia="Tahoma" w:hAnsi="Tahoma" w:cs="Tahoma"/>
                <w:color w:val="000000"/>
                <w:sz w:val="16"/>
                <w:szCs w:val="16"/>
              </w:rPr>
            </w:pPr>
            <w:bookmarkStart w:id="1" w:name="id.1ea5508e07f2"/>
            <w:bookmarkEnd w:id="1"/>
            <w:r>
              <w:rPr>
                <w:rFonts w:ascii="Tahoma" w:eastAsia="Tahoma" w:hAnsi="Tahoma" w:cs="Tahoma"/>
                <w:color w:val="000000"/>
                <w:sz w:val="16"/>
                <w:szCs w:val="16"/>
              </w:rPr>
              <w:t>Business Line: College Education.</w:t>
            </w:r>
          </w:p>
          <w:p w14:paraId="020418E0"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723AF20F" w14:textId="248A1D7F"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UNIX Administration and Networking teacher.</w:t>
            </w:r>
          </w:p>
          <w:p w14:paraId="13FD0139" w14:textId="76F664D1"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Operative System and C Programming in UNIX teacher.</w:t>
            </w:r>
          </w:p>
          <w:p w14:paraId="73DC8CDC" w14:textId="77777777" w:rsidR="001036DC" w:rsidRDefault="001036DC" w:rsidP="004D013D">
            <w:pPr>
              <w:spacing w:line="220" w:lineRule="auto"/>
              <w:rPr>
                <w:rFonts w:ascii="Tahoma" w:eastAsia="Tahoma" w:hAnsi="Tahoma" w:cs="Tahoma"/>
                <w:color w:val="000000"/>
                <w:sz w:val="16"/>
                <w:szCs w:val="16"/>
              </w:rPr>
            </w:pPr>
          </w:p>
        </w:tc>
        <w:tc>
          <w:tcPr>
            <w:tcW w:w="1161" w:type="dxa"/>
          </w:tcPr>
          <w:p w14:paraId="6F14B6D3" w14:textId="77777777" w:rsidR="001036DC" w:rsidRDefault="001036DC">
            <w:pPr>
              <w:spacing w:line="276" w:lineRule="auto"/>
            </w:pPr>
          </w:p>
        </w:tc>
      </w:tr>
      <w:tr w:rsidR="001036DC" w14:paraId="3C47F66A" w14:textId="77777777" w:rsidTr="000E4BAF">
        <w:tc>
          <w:tcPr>
            <w:tcW w:w="984" w:type="dxa"/>
          </w:tcPr>
          <w:p w14:paraId="641EFED3" w14:textId="77777777" w:rsidR="001036DC" w:rsidRDefault="001036DC">
            <w:pPr>
              <w:spacing w:line="220" w:lineRule="auto"/>
            </w:pPr>
          </w:p>
        </w:tc>
        <w:tc>
          <w:tcPr>
            <w:tcW w:w="8055" w:type="dxa"/>
          </w:tcPr>
          <w:p w14:paraId="1422C0D1" w14:textId="77777777" w:rsidR="001036DC" w:rsidRDefault="001036DC">
            <w:pPr>
              <w:pStyle w:val="Heading3"/>
              <w:spacing w:before="0" w:after="0" w:line="220" w:lineRule="auto"/>
            </w:pPr>
            <w:proofErr w:type="spellStart"/>
            <w:proofErr w:type="gramStart"/>
            <w:r>
              <w:rPr>
                <w:rFonts w:ascii="Tahoma" w:eastAsia="Tahoma" w:hAnsi="Tahoma" w:cs="Tahoma"/>
                <w:color w:val="000000"/>
                <w:sz w:val="16"/>
                <w:szCs w:val="16"/>
              </w:rPr>
              <w:t>Cuahutemoc</w:t>
            </w:r>
            <w:proofErr w:type="spellEnd"/>
            <w:r>
              <w:rPr>
                <w:rFonts w:ascii="Tahoma" w:eastAsia="Tahoma" w:hAnsi="Tahoma" w:cs="Tahoma"/>
                <w:color w:val="000000"/>
                <w:sz w:val="16"/>
                <w:szCs w:val="16"/>
              </w:rPr>
              <w:t xml:space="preserve"> University</w:t>
            </w:r>
            <w:r>
              <w:rPr>
                <w:rFonts w:ascii="Tahoma" w:eastAsia="Tahoma" w:hAnsi="Tahoma" w:cs="Tahoma"/>
                <w:b w:val="0"/>
                <w:bCs w:val="0"/>
                <w:i/>
                <w:iCs/>
                <w:color w:val="000000"/>
                <w:sz w:val="16"/>
                <w:szCs w:val="16"/>
              </w:rPr>
              <w:t>, Aguascalientes, Mex.</w:t>
            </w:r>
            <w:proofErr w:type="gramEnd"/>
          </w:p>
        </w:tc>
        <w:tc>
          <w:tcPr>
            <w:tcW w:w="1161" w:type="dxa"/>
          </w:tcPr>
          <w:p w14:paraId="144BD570" w14:textId="77777777" w:rsidR="001036DC" w:rsidRDefault="001036DC">
            <w:pPr>
              <w:spacing w:before="40" w:line="220" w:lineRule="auto"/>
              <w:jc w:val="right"/>
            </w:pPr>
            <w:r>
              <w:rPr>
                <w:rFonts w:ascii="Tahoma" w:eastAsia="Tahoma" w:hAnsi="Tahoma" w:cs="Tahoma"/>
                <w:color w:val="000000"/>
                <w:sz w:val="16"/>
                <w:szCs w:val="16"/>
              </w:rPr>
              <w:t>2002-2003</w:t>
            </w:r>
          </w:p>
        </w:tc>
      </w:tr>
      <w:tr w:rsidR="001036DC" w14:paraId="3E940A22" w14:textId="77777777" w:rsidTr="000E4BAF">
        <w:tc>
          <w:tcPr>
            <w:tcW w:w="984" w:type="dxa"/>
          </w:tcPr>
          <w:p w14:paraId="2FC51A59" w14:textId="77777777" w:rsidR="001036DC" w:rsidRDefault="001036DC">
            <w:pPr>
              <w:spacing w:line="220" w:lineRule="auto"/>
            </w:pPr>
          </w:p>
        </w:tc>
        <w:tc>
          <w:tcPr>
            <w:tcW w:w="8055" w:type="dxa"/>
          </w:tcPr>
          <w:p w14:paraId="37909A01" w14:textId="77777777" w:rsidR="001036DC" w:rsidRDefault="001036DC">
            <w:pPr>
              <w:pStyle w:val="Heading3"/>
              <w:spacing w:before="0" w:after="0" w:line="220" w:lineRule="auto"/>
            </w:pPr>
            <w:r>
              <w:rPr>
                <w:rFonts w:ascii="Tahoma" w:eastAsia="Tahoma" w:hAnsi="Tahoma" w:cs="Tahoma"/>
                <w:b w:val="0"/>
                <w:bCs w:val="0"/>
                <w:i/>
                <w:iCs/>
                <w:color w:val="000000"/>
                <w:sz w:val="16"/>
                <w:szCs w:val="16"/>
              </w:rPr>
              <w:t>Operative System, Networking and Programming Teacher</w:t>
            </w:r>
          </w:p>
          <w:p w14:paraId="4170F1C1"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College Education.</w:t>
            </w:r>
          </w:p>
          <w:p w14:paraId="24F74757"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3D78A05C" w14:textId="11D63035"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Operative System teacher.</w:t>
            </w:r>
          </w:p>
          <w:p w14:paraId="57ACB566" w14:textId="24D56FCA"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UNIX Administration and Networking teacher.</w:t>
            </w:r>
          </w:p>
          <w:p w14:paraId="17B7EAF1" w14:textId="36CC9960"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Java, C++, Delphi, C Shell, Assembler and PHP programming teacher.</w:t>
            </w:r>
          </w:p>
          <w:p w14:paraId="6C24ABE4" w14:textId="37FBBD42"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OOP Programming and UML Modeling teacher.</w:t>
            </w:r>
          </w:p>
          <w:p w14:paraId="05BCCDB6" w14:textId="77777777" w:rsidR="001036DC" w:rsidRDefault="001036DC" w:rsidP="004D013D">
            <w:pPr>
              <w:spacing w:line="220" w:lineRule="auto"/>
              <w:rPr>
                <w:rFonts w:ascii="Tahoma" w:eastAsia="Tahoma" w:hAnsi="Tahoma" w:cs="Tahoma"/>
                <w:color w:val="000000"/>
                <w:sz w:val="16"/>
                <w:szCs w:val="16"/>
              </w:rPr>
            </w:pPr>
          </w:p>
        </w:tc>
        <w:tc>
          <w:tcPr>
            <w:tcW w:w="1161" w:type="dxa"/>
          </w:tcPr>
          <w:p w14:paraId="372C6E66" w14:textId="77777777" w:rsidR="001036DC" w:rsidRDefault="001036DC">
            <w:pPr>
              <w:spacing w:line="276" w:lineRule="auto"/>
            </w:pPr>
          </w:p>
        </w:tc>
      </w:tr>
      <w:tr w:rsidR="001036DC" w14:paraId="3A9B090A" w14:textId="77777777" w:rsidTr="000E4BAF">
        <w:tc>
          <w:tcPr>
            <w:tcW w:w="984" w:type="dxa"/>
          </w:tcPr>
          <w:p w14:paraId="50559457" w14:textId="77777777" w:rsidR="001036DC" w:rsidRDefault="001036DC">
            <w:pPr>
              <w:spacing w:line="220" w:lineRule="auto"/>
            </w:pPr>
          </w:p>
        </w:tc>
        <w:tc>
          <w:tcPr>
            <w:tcW w:w="8055" w:type="dxa"/>
          </w:tcPr>
          <w:p w14:paraId="7E28AD36" w14:textId="77777777" w:rsidR="001036DC" w:rsidRDefault="001036DC">
            <w:pPr>
              <w:pStyle w:val="Heading3"/>
              <w:spacing w:before="0" w:after="0" w:line="220" w:lineRule="auto"/>
            </w:pPr>
            <w:proofErr w:type="gramStart"/>
            <w:r>
              <w:rPr>
                <w:rFonts w:ascii="Tahoma" w:eastAsia="Tahoma" w:hAnsi="Tahoma" w:cs="Tahoma"/>
                <w:color w:val="000000"/>
                <w:sz w:val="16"/>
                <w:szCs w:val="16"/>
              </w:rPr>
              <w:t>Havana University</w:t>
            </w:r>
            <w:r>
              <w:rPr>
                <w:rFonts w:ascii="Tahoma" w:eastAsia="Tahoma" w:hAnsi="Tahoma" w:cs="Tahoma"/>
                <w:b w:val="0"/>
                <w:bCs w:val="0"/>
                <w:i/>
                <w:iCs/>
                <w:color w:val="000000"/>
                <w:sz w:val="16"/>
                <w:szCs w:val="16"/>
              </w:rPr>
              <w:t>, Havana, Cuba.</w:t>
            </w:r>
            <w:proofErr w:type="gramEnd"/>
          </w:p>
        </w:tc>
        <w:tc>
          <w:tcPr>
            <w:tcW w:w="1161" w:type="dxa"/>
          </w:tcPr>
          <w:p w14:paraId="7989E820" w14:textId="77777777" w:rsidR="001036DC" w:rsidRDefault="001036DC">
            <w:pPr>
              <w:spacing w:before="40" w:line="220" w:lineRule="auto"/>
              <w:jc w:val="right"/>
            </w:pPr>
            <w:r>
              <w:rPr>
                <w:rFonts w:ascii="Tahoma" w:eastAsia="Tahoma" w:hAnsi="Tahoma" w:cs="Tahoma"/>
                <w:color w:val="000000"/>
                <w:sz w:val="16"/>
                <w:szCs w:val="16"/>
              </w:rPr>
              <w:t>2000-2002</w:t>
            </w:r>
          </w:p>
        </w:tc>
      </w:tr>
      <w:tr w:rsidR="001036DC" w14:paraId="1D6DDF5B" w14:textId="77777777" w:rsidTr="000E4BAF">
        <w:tc>
          <w:tcPr>
            <w:tcW w:w="984" w:type="dxa"/>
          </w:tcPr>
          <w:p w14:paraId="68B69062" w14:textId="77777777" w:rsidR="001036DC" w:rsidRDefault="001036DC">
            <w:pPr>
              <w:spacing w:line="220" w:lineRule="auto"/>
            </w:pPr>
          </w:p>
        </w:tc>
        <w:tc>
          <w:tcPr>
            <w:tcW w:w="8055" w:type="dxa"/>
          </w:tcPr>
          <w:p w14:paraId="3ECDF1F1" w14:textId="77777777" w:rsidR="001036DC" w:rsidRDefault="001036DC">
            <w:pPr>
              <w:pStyle w:val="Heading3"/>
              <w:spacing w:before="0" w:after="0" w:line="220" w:lineRule="auto"/>
            </w:pPr>
            <w:r>
              <w:rPr>
                <w:rFonts w:ascii="Tahoma" w:eastAsia="Tahoma" w:hAnsi="Tahoma" w:cs="Tahoma"/>
                <w:b w:val="0"/>
                <w:bCs w:val="0"/>
                <w:i/>
                <w:iCs/>
                <w:color w:val="000000"/>
                <w:sz w:val="16"/>
                <w:szCs w:val="16"/>
              </w:rPr>
              <w:t>Information Services Teacher, Web Developer, Network and Server Administrator</w:t>
            </w:r>
          </w:p>
          <w:p w14:paraId="7DC78B6E"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 xml:space="preserve">Business Line: College Education and </w:t>
            </w:r>
            <w:proofErr w:type="gramStart"/>
            <w:r>
              <w:rPr>
                <w:rFonts w:ascii="Tahoma" w:eastAsia="Tahoma" w:hAnsi="Tahoma" w:cs="Tahoma"/>
                <w:color w:val="000000"/>
                <w:sz w:val="16"/>
                <w:szCs w:val="16"/>
              </w:rPr>
              <w:t>IT</w:t>
            </w:r>
            <w:proofErr w:type="gramEnd"/>
            <w:r>
              <w:rPr>
                <w:rFonts w:ascii="Tahoma" w:eastAsia="Tahoma" w:hAnsi="Tahoma" w:cs="Tahoma"/>
                <w:color w:val="000000"/>
                <w:sz w:val="16"/>
                <w:szCs w:val="16"/>
              </w:rPr>
              <w:t xml:space="preserve"> Business.</w:t>
            </w:r>
          </w:p>
          <w:p w14:paraId="6B3CF5D7"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1CB0351D"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Development and maintenance of the Computer Science &amp; Mathematics Faculty Web site.</w:t>
            </w:r>
          </w:p>
          <w:p w14:paraId="2EF264B1"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Development of an email Web Portal in Java (</w:t>
            </w:r>
            <w:proofErr w:type="spellStart"/>
            <w:r>
              <w:rPr>
                <w:rFonts w:ascii="Tahoma" w:eastAsia="Tahoma" w:hAnsi="Tahoma" w:cs="Tahoma"/>
                <w:color w:val="000000"/>
                <w:sz w:val="16"/>
                <w:szCs w:val="16"/>
              </w:rPr>
              <w:t>Enhydra</w:t>
            </w:r>
            <w:proofErr w:type="spellEnd"/>
            <w:r>
              <w:rPr>
                <w:rFonts w:ascii="Tahoma" w:eastAsia="Tahoma" w:hAnsi="Tahoma" w:cs="Tahoma"/>
                <w:color w:val="000000"/>
                <w:sz w:val="16"/>
                <w:szCs w:val="16"/>
              </w:rPr>
              <w:t>).</w:t>
            </w:r>
          </w:p>
          <w:p w14:paraId="240D94E6"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Development News (NNTP) and Images Web site in Perl.</w:t>
            </w:r>
          </w:p>
          <w:p w14:paraId="12711171" w14:textId="2D25609F" w:rsidR="001036DC" w:rsidRDefault="001036DC">
            <w:pPr>
              <w:numPr>
                <w:ilvl w:val="0"/>
                <w:numId w:val="1"/>
              </w:numPr>
              <w:spacing w:line="220" w:lineRule="auto"/>
              <w:ind w:hanging="288"/>
              <w:rPr>
                <w:rFonts w:ascii="Tahoma" w:eastAsia="Tahoma" w:hAnsi="Tahoma" w:cs="Tahoma"/>
                <w:color w:val="000000"/>
                <w:sz w:val="16"/>
                <w:szCs w:val="16"/>
              </w:rPr>
            </w:pPr>
            <w:proofErr w:type="gramStart"/>
            <w:r>
              <w:rPr>
                <w:rFonts w:ascii="Tahoma" w:eastAsia="Tahoma" w:hAnsi="Tahoma" w:cs="Tahoma"/>
                <w:color w:val="000000"/>
                <w:sz w:val="16"/>
                <w:szCs w:val="16"/>
              </w:rPr>
              <w:t>Servers (Hardware and OS) builds</w:t>
            </w:r>
            <w:proofErr w:type="gramEnd"/>
            <w:r>
              <w:rPr>
                <w:rFonts w:ascii="Tahoma" w:eastAsia="Tahoma" w:hAnsi="Tahoma" w:cs="Tahoma"/>
                <w:color w:val="000000"/>
                <w:sz w:val="16"/>
                <w:szCs w:val="16"/>
              </w:rPr>
              <w:t>, installs, fixes, maintenance and administration.</w:t>
            </w:r>
          </w:p>
          <w:p w14:paraId="3815F0AE" w14:textId="1231A90E"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Network designs, builds, installs, fixes, maintenance and administration.</w:t>
            </w:r>
          </w:p>
          <w:p w14:paraId="3CBF14BC" w14:textId="37F8256A"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UNIX OS and Services Administration (Install, setup, maintenance and support).</w:t>
            </w:r>
          </w:p>
          <w:p w14:paraId="098B3BC1" w14:textId="77876D49"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Information Services and Information Retrieval teacher.</w:t>
            </w:r>
          </w:p>
          <w:p w14:paraId="3D800B38" w14:textId="2964E33A" w:rsidR="001036DC" w:rsidRDefault="001036DC" w:rsidP="00F61539">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Mathematical Logic teacher.</w:t>
            </w:r>
          </w:p>
        </w:tc>
        <w:tc>
          <w:tcPr>
            <w:tcW w:w="1161" w:type="dxa"/>
          </w:tcPr>
          <w:p w14:paraId="743B2E58" w14:textId="77777777" w:rsidR="001036DC" w:rsidRDefault="001036DC">
            <w:pPr>
              <w:spacing w:line="276" w:lineRule="auto"/>
            </w:pPr>
          </w:p>
        </w:tc>
      </w:tr>
    </w:tbl>
    <w:p w14:paraId="77D91D5E" w14:textId="082E467D" w:rsidR="000E4BAF" w:rsidRDefault="000E4BAF"/>
    <w:tbl>
      <w:tblPr>
        <w:tblW w:w="0" w:type="auto"/>
        <w:tblLayout w:type="fixed"/>
        <w:tblLook w:val="0000" w:firstRow="0" w:lastRow="0" w:firstColumn="0" w:lastColumn="0" w:noHBand="0" w:noVBand="0"/>
      </w:tblPr>
      <w:tblGrid>
        <w:gridCol w:w="959"/>
        <w:gridCol w:w="7371"/>
        <w:gridCol w:w="1881"/>
      </w:tblGrid>
      <w:tr w:rsidR="000E4BAF" w14:paraId="7EFC5E1D" w14:textId="77777777" w:rsidTr="00AB7795">
        <w:trPr>
          <w:trHeight w:val="318"/>
        </w:trPr>
        <w:tc>
          <w:tcPr>
            <w:tcW w:w="10211" w:type="dxa"/>
            <w:gridSpan w:val="3"/>
            <w:tcMar>
              <w:top w:w="0" w:type="dxa"/>
              <w:left w:w="108" w:type="dxa"/>
              <w:bottom w:w="0" w:type="dxa"/>
              <w:right w:w="108" w:type="dxa"/>
            </w:tcMar>
          </w:tcPr>
          <w:p w14:paraId="5F489802" w14:textId="77777777" w:rsidR="000E4BAF" w:rsidRDefault="000E4BAF">
            <w:pPr>
              <w:spacing w:line="276" w:lineRule="auto"/>
            </w:pPr>
            <w:r>
              <w:rPr>
                <w:rFonts w:ascii="Tahoma" w:eastAsia="Tahoma" w:hAnsi="Tahoma" w:cs="Tahoma"/>
                <w:color w:val="000000"/>
                <w:sz w:val="16"/>
                <w:szCs w:val="16"/>
              </w:rPr>
              <w:t>Education</w:t>
            </w:r>
          </w:p>
        </w:tc>
      </w:tr>
      <w:tr w:rsidR="00A77B3E" w14:paraId="7652CE9F" w14:textId="77777777" w:rsidTr="000E4BAF">
        <w:trPr>
          <w:trHeight w:val="1619"/>
        </w:trPr>
        <w:tc>
          <w:tcPr>
            <w:tcW w:w="959" w:type="dxa"/>
            <w:tcMar>
              <w:top w:w="0" w:type="dxa"/>
              <w:left w:w="108" w:type="dxa"/>
              <w:bottom w:w="0" w:type="dxa"/>
              <w:right w:w="108" w:type="dxa"/>
            </w:tcMar>
          </w:tcPr>
          <w:p w14:paraId="32B37320" w14:textId="77777777" w:rsidR="00A77B3E" w:rsidRDefault="00A77B3E">
            <w:pPr>
              <w:spacing w:line="220" w:lineRule="auto"/>
            </w:pPr>
          </w:p>
        </w:tc>
        <w:tc>
          <w:tcPr>
            <w:tcW w:w="7371" w:type="dxa"/>
            <w:tcMar>
              <w:top w:w="0" w:type="dxa"/>
              <w:left w:w="108" w:type="dxa"/>
              <w:bottom w:w="0" w:type="dxa"/>
              <w:right w:w="108" w:type="dxa"/>
            </w:tcMar>
          </w:tcPr>
          <w:p w14:paraId="29545E61" w14:textId="77777777" w:rsidR="00A77B3E" w:rsidRDefault="000E4BAF">
            <w:pPr>
              <w:spacing w:after="120" w:line="220" w:lineRule="auto"/>
            </w:pPr>
            <w:r>
              <w:rPr>
                <w:rFonts w:ascii="Tahoma" w:eastAsia="Tahoma" w:hAnsi="Tahoma" w:cs="Tahoma"/>
                <w:b/>
                <w:bCs/>
                <w:color w:val="000000"/>
                <w:sz w:val="16"/>
                <w:szCs w:val="16"/>
              </w:rPr>
              <w:t>B.S., Computer Sciences</w:t>
            </w:r>
            <w:r>
              <w:rPr>
                <w:rFonts w:ascii="Tahoma" w:eastAsia="Tahoma" w:hAnsi="Tahoma" w:cs="Tahoma"/>
                <w:color w:val="000000"/>
                <w:sz w:val="16"/>
                <w:szCs w:val="16"/>
              </w:rPr>
              <w:t>,</w:t>
            </w:r>
            <w:r>
              <w:rPr>
                <w:rFonts w:ascii="Tahoma" w:eastAsia="Tahoma" w:hAnsi="Tahoma" w:cs="Tahoma"/>
                <w:color w:val="000000"/>
                <w:sz w:val="16"/>
                <w:szCs w:val="16"/>
              </w:rPr>
              <w:br/>
            </w:r>
            <w:r>
              <w:rPr>
                <w:rFonts w:ascii="Tahoma" w:eastAsia="Tahoma" w:hAnsi="Tahoma" w:cs="Tahoma"/>
                <w:i/>
                <w:iCs/>
                <w:color w:val="000000"/>
                <w:sz w:val="16"/>
                <w:szCs w:val="16"/>
              </w:rPr>
              <w:t>Havana University, Havana, Cuba</w:t>
            </w:r>
            <w:r>
              <w:rPr>
                <w:rFonts w:ascii="Tahoma" w:eastAsia="Tahoma" w:hAnsi="Tahoma" w:cs="Tahoma"/>
                <w:i/>
                <w:iCs/>
                <w:color w:val="000000"/>
                <w:sz w:val="16"/>
                <w:szCs w:val="16"/>
              </w:rPr>
              <w:br/>
              <w:t>4.34/5.00 GPA</w:t>
            </w:r>
          </w:p>
          <w:p w14:paraId="24B57B38" w14:textId="77777777" w:rsidR="00A77B3E" w:rsidRDefault="000E4BAF">
            <w:pPr>
              <w:spacing w:after="120" w:line="220" w:lineRule="auto"/>
              <w:rPr>
                <w:rFonts w:ascii="Tahoma" w:eastAsia="Tahoma" w:hAnsi="Tahoma" w:cs="Tahoma"/>
                <w:b/>
                <w:bCs/>
                <w:color w:val="000000"/>
                <w:sz w:val="16"/>
                <w:szCs w:val="16"/>
              </w:rPr>
            </w:pPr>
            <w:r>
              <w:rPr>
                <w:rFonts w:ascii="Tahoma" w:eastAsia="Tahoma" w:hAnsi="Tahoma" w:cs="Tahoma"/>
                <w:b/>
                <w:bCs/>
                <w:color w:val="000000"/>
                <w:sz w:val="16"/>
                <w:szCs w:val="16"/>
              </w:rPr>
              <w:t>Master of Business Administration</w:t>
            </w:r>
            <w:r>
              <w:rPr>
                <w:rFonts w:ascii="Tahoma" w:eastAsia="Tahoma" w:hAnsi="Tahoma" w:cs="Tahoma"/>
                <w:b/>
                <w:bCs/>
                <w:color w:val="000000"/>
                <w:sz w:val="16"/>
                <w:szCs w:val="16"/>
              </w:rPr>
              <w:br/>
            </w:r>
            <w:r>
              <w:rPr>
                <w:rFonts w:ascii="Tahoma" w:eastAsia="Tahoma" w:hAnsi="Tahoma" w:cs="Tahoma"/>
                <w:color w:val="000000"/>
                <w:sz w:val="16"/>
                <w:szCs w:val="16"/>
              </w:rPr>
              <w:t>ITESM Campus Aguascalientes, Mexico</w:t>
            </w:r>
          </w:p>
          <w:p w14:paraId="6144CDDC" w14:textId="77777777" w:rsidR="00A77B3E" w:rsidRDefault="000E4BAF">
            <w:pPr>
              <w:pStyle w:val="Heading2"/>
              <w:spacing w:before="0" w:after="12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Green Belt Certification</w:t>
            </w:r>
            <w:proofErr w:type="gramStart"/>
            <w:r>
              <w:rPr>
                <w:rFonts w:ascii="Tahoma" w:eastAsia="Tahoma" w:hAnsi="Tahoma" w:cs="Tahoma"/>
                <w:i w:val="0"/>
                <w:iCs w:val="0"/>
                <w:color w:val="000000"/>
                <w:sz w:val="16"/>
                <w:szCs w:val="16"/>
              </w:rPr>
              <w:t>,</w:t>
            </w:r>
            <w:proofErr w:type="gramEnd"/>
            <w:r>
              <w:rPr>
                <w:rFonts w:ascii="Tahoma" w:eastAsia="Tahoma" w:hAnsi="Tahoma" w:cs="Tahoma"/>
                <w:i w:val="0"/>
                <w:iCs w:val="0"/>
                <w:color w:val="000000"/>
                <w:sz w:val="16"/>
                <w:szCs w:val="16"/>
              </w:rPr>
              <w:br/>
            </w:r>
            <w:proofErr w:type="spellStart"/>
            <w:r>
              <w:rPr>
                <w:rFonts w:ascii="Tahoma" w:eastAsia="Tahoma" w:hAnsi="Tahoma" w:cs="Tahoma"/>
                <w:b w:val="0"/>
                <w:bCs w:val="0"/>
                <w:color w:val="000000"/>
                <w:sz w:val="16"/>
                <w:szCs w:val="16"/>
              </w:rPr>
              <w:t>Softtek</w:t>
            </w:r>
            <w:proofErr w:type="spellEnd"/>
            <w:r>
              <w:rPr>
                <w:rFonts w:ascii="Tahoma" w:eastAsia="Tahoma" w:hAnsi="Tahoma" w:cs="Tahoma"/>
                <w:b w:val="0"/>
                <w:bCs w:val="0"/>
                <w:color w:val="000000"/>
                <w:sz w:val="16"/>
                <w:szCs w:val="16"/>
              </w:rPr>
              <w:t>, Aguascalientes, Mex.</w:t>
            </w:r>
          </w:p>
        </w:tc>
        <w:tc>
          <w:tcPr>
            <w:tcW w:w="1881" w:type="dxa"/>
            <w:tcMar>
              <w:top w:w="0" w:type="dxa"/>
              <w:left w:w="108" w:type="dxa"/>
              <w:bottom w:w="0" w:type="dxa"/>
              <w:right w:w="108" w:type="dxa"/>
            </w:tcMar>
          </w:tcPr>
          <w:p w14:paraId="279A6BCE" w14:textId="77777777" w:rsidR="00A77B3E" w:rsidRDefault="000E4BAF">
            <w:pPr>
              <w:spacing w:after="120" w:line="220" w:lineRule="auto"/>
              <w:jc w:val="right"/>
            </w:pPr>
            <w:r>
              <w:rPr>
                <w:rFonts w:ascii="Tahoma" w:eastAsia="Tahoma" w:hAnsi="Tahoma" w:cs="Tahoma"/>
                <w:color w:val="000000"/>
                <w:sz w:val="16"/>
                <w:szCs w:val="16"/>
              </w:rPr>
              <w:t>2000</w:t>
            </w:r>
          </w:p>
          <w:p w14:paraId="6A26937A" w14:textId="77777777" w:rsidR="00A77B3E" w:rsidRDefault="00A77B3E">
            <w:pPr>
              <w:spacing w:after="120" w:line="220" w:lineRule="auto"/>
              <w:rPr>
                <w:rFonts w:ascii="Tahoma" w:eastAsia="Tahoma" w:hAnsi="Tahoma" w:cs="Tahoma"/>
                <w:color w:val="000000"/>
                <w:sz w:val="16"/>
                <w:szCs w:val="16"/>
              </w:rPr>
            </w:pPr>
          </w:p>
          <w:p w14:paraId="64F4A0C3" w14:textId="078B5579" w:rsidR="00A77B3E" w:rsidRDefault="004D013D">
            <w:pPr>
              <w:spacing w:after="120" w:line="220" w:lineRule="auto"/>
              <w:jc w:val="right"/>
              <w:rPr>
                <w:rFonts w:ascii="Tahoma" w:eastAsia="Tahoma" w:hAnsi="Tahoma" w:cs="Tahoma"/>
                <w:color w:val="000000"/>
                <w:sz w:val="16"/>
                <w:szCs w:val="16"/>
              </w:rPr>
            </w:pPr>
            <w:r>
              <w:rPr>
                <w:rFonts w:ascii="Tahoma" w:eastAsia="Tahoma" w:hAnsi="Tahoma" w:cs="Tahoma"/>
                <w:color w:val="000000"/>
                <w:sz w:val="16"/>
                <w:szCs w:val="16"/>
              </w:rPr>
              <w:t>Targeted degree on 2015</w:t>
            </w:r>
          </w:p>
          <w:p w14:paraId="17C832D5" w14:textId="5A88BBDB" w:rsidR="00A77B3E" w:rsidRDefault="004D013D">
            <w:pPr>
              <w:spacing w:after="120" w:line="220" w:lineRule="auto"/>
              <w:jc w:val="right"/>
              <w:rPr>
                <w:rFonts w:ascii="Tahoma" w:eastAsia="Tahoma" w:hAnsi="Tahoma" w:cs="Tahoma"/>
                <w:color w:val="000000"/>
                <w:sz w:val="16"/>
                <w:szCs w:val="16"/>
              </w:rPr>
            </w:pPr>
            <w:r>
              <w:rPr>
                <w:rFonts w:ascii="Tahoma" w:eastAsia="Tahoma" w:hAnsi="Tahoma" w:cs="Tahoma"/>
                <w:color w:val="000000"/>
                <w:sz w:val="16"/>
                <w:szCs w:val="16"/>
              </w:rPr>
              <w:t>Targeted degree on 2013</w:t>
            </w:r>
          </w:p>
        </w:tc>
      </w:tr>
      <w:tr w:rsidR="000E4BAF" w14:paraId="28B0C97B" w14:textId="77777777" w:rsidTr="00AB7795">
        <w:trPr>
          <w:trHeight w:val="318"/>
        </w:trPr>
        <w:tc>
          <w:tcPr>
            <w:tcW w:w="10211" w:type="dxa"/>
            <w:gridSpan w:val="3"/>
            <w:tcMar>
              <w:top w:w="0" w:type="dxa"/>
              <w:left w:w="108" w:type="dxa"/>
              <w:bottom w:w="0" w:type="dxa"/>
              <w:right w:w="108" w:type="dxa"/>
            </w:tcMar>
          </w:tcPr>
          <w:p w14:paraId="61CDA145" w14:textId="77777777" w:rsidR="000E4BAF" w:rsidRDefault="000E4BAF">
            <w:pPr>
              <w:spacing w:line="276" w:lineRule="auto"/>
            </w:pPr>
            <w:r>
              <w:rPr>
                <w:rFonts w:ascii="Tahoma" w:eastAsia="Tahoma" w:hAnsi="Tahoma" w:cs="Tahoma"/>
                <w:color w:val="000000"/>
                <w:sz w:val="16"/>
                <w:szCs w:val="16"/>
              </w:rPr>
              <w:t>LANGUAGES</w:t>
            </w:r>
          </w:p>
        </w:tc>
      </w:tr>
      <w:tr w:rsidR="00A77B3E" w14:paraId="59BCBCBE" w14:textId="77777777" w:rsidTr="000E4BAF">
        <w:trPr>
          <w:trHeight w:val="651"/>
        </w:trPr>
        <w:tc>
          <w:tcPr>
            <w:tcW w:w="959" w:type="dxa"/>
            <w:tcMar>
              <w:top w:w="0" w:type="dxa"/>
              <w:left w:w="108" w:type="dxa"/>
              <w:bottom w:w="0" w:type="dxa"/>
              <w:right w:w="108" w:type="dxa"/>
            </w:tcMar>
          </w:tcPr>
          <w:p w14:paraId="212E3F5D" w14:textId="77777777" w:rsidR="00A77B3E" w:rsidRDefault="00A77B3E">
            <w:pPr>
              <w:spacing w:line="220" w:lineRule="auto"/>
            </w:pPr>
          </w:p>
        </w:tc>
        <w:tc>
          <w:tcPr>
            <w:tcW w:w="7371" w:type="dxa"/>
            <w:tcMar>
              <w:top w:w="0" w:type="dxa"/>
              <w:left w:w="108" w:type="dxa"/>
              <w:bottom w:w="0" w:type="dxa"/>
              <w:right w:w="108" w:type="dxa"/>
            </w:tcMar>
          </w:tcPr>
          <w:p w14:paraId="064197CC" w14:textId="77777777" w:rsidR="00A77B3E" w:rsidRDefault="000E4BAF">
            <w:pPr>
              <w:numPr>
                <w:ilvl w:val="0"/>
                <w:numId w:val="2"/>
              </w:numPr>
              <w:spacing w:line="220" w:lineRule="auto"/>
              <w:ind w:hanging="360"/>
            </w:pPr>
            <w:r>
              <w:rPr>
                <w:rFonts w:ascii="Tahoma" w:eastAsia="Tahoma" w:hAnsi="Tahoma" w:cs="Tahoma"/>
                <w:color w:val="000000"/>
                <w:sz w:val="16"/>
                <w:szCs w:val="16"/>
              </w:rPr>
              <w:t>Spanish 100% Native Speaker</w:t>
            </w:r>
          </w:p>
          <w:p w14:paraId="1D692BC0" w14:textId="0EF1E389" w:rsidR="00A77B3E" w:rsidRDefault="001036DC">
            <w:pPr>
              <w:numPr>
                <w:ilvl w:val="0"/>
                <w:numId w:val="2"/>
              </w:numPr>
              <w:spacing w:line="220" w:lineRule="auto"/>
              <w:ind w:hanging="360"/>
              <w:rPr>
                <w:rFonts w:ascii="Tahoma" w:eastAsia="Tahoma" w:hAnsi="Tahoma" w:cs="Tahoma"/>
                <w:color w:val="000000"/>
                <w:sz w:val="16"/>
                <w:szCs w:val="16"/>
              </w:rPr>
            </w:pPr>
            <w:r>
              <w:rPr>
                <w:rFonts w:ascii="Tahoma" w:eastAsia="Tahoma" w:hAnsi="Tahoma" w:cs="Tahoma"/>
                <w:color w:val="000000"/>
                <w:sz w:val="16"/>
                <w:szCs w:val="16"/>
              </w:rPr>
              <w:t>English 9</w:t>
            </w:r>
            <w:r w:rsidR="000E4BAF">
              <w:rPr>
                <w:rFonts w:ascii="Tahoma" w:eastAsia="Tahoma" w:hAnsi="Tahoma" w:cs="Tahoma"/>
                <w:color w:val="000000"/>
                <w:sz w:val="16"/>
                <w:szCs w:val="16"/>
              </w:rPr>
              <w:t>0% Very Good</w:t>
            </w:r>
          </w:p>
          <w:p w14:paraId="59F31555" w14:textId="5D86492D" w:rsidR="00F61539" w:rsidRDefault="00F61539">
            <w:pPr>
              <w:numPr>
                <w:ilvl w:val="0"/>
                <w:numId w:val="2"/>
              </w:numPr>
              <w:spacing w:line="220" w:lineRule="auto"/>
              <w:ind w:hanging="360"/>
              <w:rPr>
                <w:rFonts w:ascii="Tahoma" w:eastAsia="Tahoma" w:hAnsi="Tahoma" w:cs="Tahoma"/>
                <w:color w:val="000000"/>
                <w:sz w:val="16"/>
                <w:szCs w:val="16"/>
              </w:rPr>
            </w:pPr>
            <w:r>
              <w:rPr>
                <w:rFonts w:ascii="Tahoma" w:eastAsia="Tahoma" w:hAnsi="Tahoma" w:cs="Tahoma"/>
                <w:color w:val="000000"/>
                <w:sz w:val="16"/>
                <w:szCs w:val="16"/>
              </w:rPr>
              <w:t>Portuguese Brazil 50% Good</w:t>
            </w:r>
          </w:p>
          <w:p w14:paraId="3163D3EC" w14:textId="77777777" w:rsidR="00A77B3E" w:rsidRDefault="000E4BAF">
            <w:pPr>
              <w:spacing w:before="40" w:line="220" w:lineRule="auto"/>
              <w:rPr>
                <w:rFonts w:ascii="Tahoma" w:eastAsia="Tahoma" w:hAnsi="Tahoma" w:cs="Tahoma"/>
                <w:b/>
                <w:bCs/>
                <w:color w:val="000000"/>
                <w:sz w:val="16"/>
                <w:szCs w:val="16"/>
              </w:rPr>
            </w:pPr>
            <w:r>
              <w:rPr>
                <w:rFonts w:ascii="Tahoma" w:eastAsia="Tahoma" w:hAnsi="Tahoma" w:cs="Tahoma"/>
                <w:b/>
                <w:bCs/>
                <w:color w:val="000000"/>
                <w:sz w:val="16"/>
                <w:szCs w:val="16"/>
              </w:rPr>
              <w:t>Bilingual Spanish-English</w:t>
            </w:r>
          </w:p>
          <w:p w14:paraId="5DC5E53E" w14:textId="77777777" w:rsidR="00A1027A" w:rsidRDefault="00A1027A">
            <w:pPr>
              <w:spacing w:before="40" w:line="220" w:lineRule="auto"/>
              <w:rPr>
                <w:rFonts w:ascii="Tahoma" w:eastAsia="Tahoma" w:hAnsi="Tahoma" w:cs="Tahoma"/>
                <w:b/>
                <w:bCs/>
                <w:color w:val="000000"/>
                <w:sz w:val="16"/>
                <w:szCs w:val="16"/>
              </w:rPr>
            </w:pPr>
          </w:p>
          <w:p w14:paraId="0BF85391" w14:textId="77777777" w:rsidR="00A1027A" w:rsidRDefault="00A1027A">
            <w:pPr>
              <w:spacing w:before="40" w:line="220" w:lineRule="auto"/>
              <w:rPr>
                <w:rFonts w:ascii="Tahoma" w:eastAsia="Tahoma" w:hAnsi="Tahoma" w:cs="Tahoma"/>
                <w:b/>
                <w:bCs/>
                <w:color w:val="000000"/>
                <w:sz w:val="16"/>
                <w:szCs w:val="16"/>
              </w:rPr>
            </w:pPr>
          </w:p>
          <w:p w14:paraId="50AAA58F" w14:textId="77777777" w:rsidR="00A1027A" w:rsidRDefault="00A1027A">
            <w:pPr>
              <w:spacing w:before="40" w:line="220" w:lineRule="auto"/>
              <w:rPr>
                <w:rFonts w:ascii="Tahoma" w:eastAsia="Tahoma" w:hAnsi="Tahoma" w:cs="Tahoma"/>
                <w:b/>
                <w:bCs/>
                <w:color w:val="000000"/>
                <w:sz w:val="16"/>
                <w:szCs w:val="16"/>
              </w:rPr>
            </w:pPr>
          </w:p>
          <w:p w14:paraId="3D9E4E85" w14:textId="77777777" w:rsidR="00A1027A" w:rsidRDefault="00A1027A">
            <w:pPr>
              <w:spacing w:before="40" w:line="220" w:lineRule="auto"/>
              <w:rPr>
                <w:rFonts w:ascii="Tahoma" w:eastAsia="Tahoma" w:hAnsi="Tahoma" w:cs="Tahoma"/>
                <w:b/>
                <w:bCs/>
                <w:color w:val="000000"/>
                <w:sz w:val="16"/>
                <w:szCs w:val="16"/>
              </w:rPr>
            </w:pPr>
          </w:p>
          <w:p w14:paraId="7D37098C" w14:textId="77777777" w:rsidR="00A1027A" w:rsidRDefault="00A1027A">
            <w:pPr>
              <w:spacing w:before="40" w:line="220" w:lineRule="auto"/>
              <w:rPr>
                <w:rFonts w:ascii="Tahoma" w:eastAsia="Tahoma" w:hAnsi="Tahoma" w:cs="Tahoma"/>
                <w:b/>
                <w:bCs/>
                <w:color w:val="000000"/>
                <w:sz w:val="16"/>
                <w:szCs w:val="16"/>
              </w:rPr>
            </w:pPr>
          </w:p>
          <w:p w14:paraId="437639C5" w14:textId="77777777" w:rsidR="00A1027A" w:rsidRDefault="00A1027A">
            <w:pPr>
              <w:spacing w:before="40" w:line="220" w:lineRule="auto"/>
              <w:rPr>
                <w:rFonts w:ascii="Tahoma" w:eastAsia="Tahoma" w:hAnsi="Tahoma" w:cs="Tahoma"/>
                <w:b/>
                <w:bCs/>
                <w:color w:val="000000"/>
                <w:sz w:val="16"/>
                <w:szCs w:val="16"/>
              </w:rPr>
            </w:pPr>
          </w:p>
          <w:p w14:paraId="66C038E4" w14:textId="77777777" w:rsidR="00A1027A" w:rsidRDefault="00A1027A">
            <w:pPr>
              <w:spacing w:before="40" w:line="220" w:lineRule="auto"/>
              <w:rPr>
                <w:rFonts w:ascii="Tahoma" w:eastAsia="Tahoma" w:hAnsi="Tahoma" w:cs="Tahoma"/>
                <w:b/>
                <w:bCs/>
                <w:color w:val="000000"/>
                <w:sz w:val="16"/>
                <w:szCs w:val="16"/>
              </w:rPr>
            </w:pPr>
          </w:p>
        </w:tc>
        <w:tc>
          <w:tcPr>
            <w:tcW w:w="1881" w:type="dxa"/>
            <w:tcMar>
              <w:top w:w="0" w:type="dxa"/>
              <w:left w:w="108" w:type="dxa"/>
              <w:bottom w:w="0" w:type="dxa"/>
              <w:right w:w="108" w:type="dxa"/>
            </w:tcMar>
          </w:tcPr>
          <w:p w14:paraId="7753825A" w14:textId="77777777" w:rsidR="00A77B3E" w:rsidRDefault="00A77B3E">
            <w:pPr>
              <w:spacing w:line="276" w:lineRule="auto"/>
            </w:pPr>
          </w:p>
        </w:tc>
      </w:tr>
      <w:tr w:rsidR="000E4BAF" w14:paraId="2B1918CE" w14:textId="77777777" w:rsidTr="00AB7795">
        <w:trPr>
          <w:trHeight w:val="318"/>
        </w:trPr>
        <w:tc>
          <w:tcPr>
            <w:tcW w:w="10211" w:type="dxa"/>
            <w:gridSpan w:val="3"/>
            <w:tcMar>
              <w:top w:w="0" w:type="dxa"/>
              <w:left w:w="108" w:type="dxa"/>
              <w:bottom w:w="0" w:type="dxa"/>
              <w:right w:w="108" w:type="dxa"/>
            </w:tcMar>
          </w:tcPr>
          <w:p w14:paraId="154D1499" w14:textId="77777777" w:rsidR="00EE178C" w:rsidRDefault="00EE178C">
            <w:pPr>
              <w:spacing w:line="276" w:lineRule="auto"/>
              <w:rPr>
                <w:rFonts w:ascii="Tahoma" w:eastAsia="Tahoma" w:hAnsi="Tahoma" w:cs="Tahoma"/>
                <w:color w:val="000000"/>
                <w:sz w:val="16"/>
                <w:szCs w:val="16"/>
              </w:rPr>
            </w:pPr>
          </w:p>
          <w:p w14:paraId="491BFA0A" w14:textId="77777777" w:rsidR="00EE178C" w:rsidRDefault="00EE178C">
            <w:pPr>
              <w:spacing w:line="276" w:lineRule="auto"/>
              <w:rPr>
                <w:rFonts w:ascii="Tahoma" w:eastAsia="Tahoma" w:hAnsi="Tahoma" w:cs="Tahoma"/>
                <w:color w:val="000000"/>
                <w:sz w:val="16"/>
                <w:szCs w:val="16"/>
              </w:rPr>
            </w:pPr>
          </w:p>
          <w:p w14:paraId="38A19D37" w14:textId="77777777" w:rsidR="000E4BAF" w:rsidRDefault="000E4BAF">
            <w:pPr>
              <w:spacing w:line="276" w:lineRule="auto"/>
            </w:pPr>
            <w:r>
              <w:rPr>
                <w:rFonts w:ascii="Tahoma" w:eastAsia="Tahoma" w:hAnsi="Tahoma" w:cs="Tahoma"/>
                <w:color w:val="000000"/>
                <w:sz w:val="16"/>
                <w:szCs w:val="16"/>
              </w:rPr>
              <w:t>COURSES</w:t>
            </w:r>
          </w:p>
        </w:tc>
      </w:tr>
      <w:tr w:rsidR="00A77B3E" w14:paraId="72A27CAD" w14:textId="77777777" w:rsidTr="000E4BAF">
        <w:trPr>
          <w:trHeight w:val="1907"/>
        </w:trPr>
        <w:tc>
          <w:tcPr>
            <w:tcW w:w="959" w:type="dxa"/>
            <w:tcMar>
              <w:top w:w="0" w:type="dxa"/>
              <w:left w:w="108" w:type="dxa"/>
              <w:bottom w:w="0" w:type="dxa"/>
              <w:right w:w="108" w:type="dxa"/>
            </w:tcMar>
          </w:tcPr>
          <w:p w14:paraId="7CD957CC" w14:textId="77777777" w:rsidR="00A77B3E" w:rsidRDefault="00A77B3E">
            <w:pPr>
              <w:spacing w:line="220" w:lineRule="auto"/>
            </w:pPr>
          </w:p>
        </w:tc>
        <w:tc>
          <w:tcPr>
            <w:tcW w:w="7371" w:type="dxa"/>
            <w:tcMar>
              <w:top w:w="0" w:type="dxa"/>
              <w:left w:w="108" w:type="dxa"/>
              <w:bottom w:w="0" w:type="dxa"/>
              <w:right w:w="108" w:type="dxa"/>
            </w:tcMar>
          </w:tcPr>
          <w:p w14:paraId="3822305F" w14:textId="3801F498" w:rsidR="009B4E61" w:rsidRPr="009B4E61" w:rsidRDefault="009B4E61">
            <w:pPr>
              <w:tabs>
                <w:tab w:val="right" w:pos="6314"/>
              </w:tabs>
              <w:spacing w:after="120"/>
              <w:ind w:left="288" w:hanging="288"/>
              <w:rPr>
                <w:rFonts w:ascii="Tahoma" w:eastAsia="Tahoma" w:hAnsi="Tahoma" w:cs="Tahoma"/>
                <w:bCs/>
                <w:color w:val="000000"/>
                <w:sz w:val="16"/>
                <w:szCs w:val="16"/>
              </w:rPr>
            </w:pPr>
            <w:r>
              <w:rPr>
                <w:rFonts w:ascii="Tahoma" w:eastAsia="Tahoma" w:hAnsi="Tahoma" w:cs="Tahoma"/>
                <w:b/>
                <w:bCs/>
                <w:color w:val="000000"/>
                <w:sz w:val="16"/>
                <w:szCs w:val="16"/>
              </w:rPr>
              <w:t>Mainframe Basis</w:t>
            </w:r>
            <w:r>
              <w:rPr>
                <w:rFonts w:ascii="Tahoma" w:eastAsia="Tahoma" w:hAnsi="Tahoma" w:cs="Tahoma"/>
                <w:bCs/>
                <w:color w:val="000000"/>
                <w:sz w:val="16"/>
                <w:szCs w:val="16"/>
              </w:rPr>
              <w:t xml:space="preserve">, </w:t>
            </w:r>
            <w:proofErr w:type="spellStart"/>
            <w:r>
              <w:rPr>
                <w:rFonts w:ascii="Tahoma" w:eastAsia="Tahoma" w:hAnsi="Tahoma" w:cs="Tahoma"/>
                <w:bCs/>
                <w:color w:val="000000"/>
                <w:sz w:val="16"/>
                <w:szCs w:val="16"/>
              </w:rPr>
              <w:t>Softtek</w:t>
            </w:r>
            <w:proofErr w:type="spellEnd"/>
            <w:r>
              <w:rPr>
                <w:rFonts w:ascii="Tahoma" w:eastAsia="Tahoma" w:hAnsi="Tahoma" w:cs="Tahoma"/>
                <w:bCs/>
                <w:color w:val="000000"/>
                <w:sz w:val="16"/>
                <w:szCs w:val="16"/>
              </w:rPr>
              <w:t xml:space="preserve"> University</w:t>
            </w:r>
          </w:p>
          <w:p w14:paraId="2C57F20E" w14:textId="71F3FC47" w:rsidR="009B4E61" w:rsidRDefault="009B4E61">
            <w:pPr>
              <w:tabs>
                <w:tab w:val="right" w:pos="6314"/>
              </w:tabs>
              <w:spacing w:after="120"/>
              <w:ind w:left="288" w:hanging="288"/>
              <w:rPr>
                <w:rFonts w:ascii="Tahoma" w:eastAsia="Tahoma" w:hAnsi="Tahoma" w:cs="Tahoma"/>
                <w:bCs/>
                <w:color w:val="000000"/>
                <w:sz w:val="16"/>
                <w:szCs w:val="16"/>
              </w:rPr>
            </w:pPr>
            <w:r>
              <w:rPr>
                <w:rFonts w:ascii="Tahoma" w:eastAsia="Tahoma" w:hAnsi="Tahoma" w:cs="Tahoma"/>
                <w:b/>
                <w:bCs/>
                <w:color w:val="000000"/>
                <w:sz w:val="16"/>
                <w:szCs w:val="16"/>
              </w:rPr>
              <w:t>Business Analyst</w:t>
            </w:r>
            <w:r>
              <w:rPr>
                <w:rFonts w:ascii="Tahoma" w:eastAsia="Tahoma" w:hAnsi="Tahoma" w:cs="Tahoma"/>
                <w:bCs/>
                <w:color w:val="000000"/>
                <w:sz w:val="16"/>
                <w:szCs w:val="16"/>
              </w:rPr>
              <w:t xml:space="preserve">, </w:t>
            </w:r>
            <w:proofErr w:type="spellStart"/>
            <w:r>
              <w:rPr>
                <w:rFonts w:ascii="Tahoma" w:eastAsia="Tahoma" w:hAnsi="Tahoma" w:cs="Tahoma"/>
                <w:bCs/>
                <w:color w:val="000000"/>
                <w:sz w:val="16"/>
                <w:szCs w:val="16"/>
              </w:rPr>
              <w:t>Softtek</w:t>
            </w:r>
            <w:proofErr w:type="spellEnd"/>
            <w:r>
              <w:rPr>
                <w:rFonts w:ascii="Tahoma" w:eastAsia="Tahoma" w:hAnsi="Tahoma" w:cs="Tahoma"/>
                <w:bCs/>
                <w:color w:val="000000"/>
                <w:sz w:val="16"/>
                <w:szCs w:val="16"/>
              </w:rPr>
              <w:t xml:space="preserve"> University</w:t>
            </w:r>
          </w:p>
          <w:p w14:paraId="6DF9267F" w14:textId="225B24D5" w:rsidR="00F3564F" w:rsidRPr="009B4E61" w:rsidRDefault="00F3564F">
            <w:pPr>
              <w:tabs>
                <w:tab w:val="right" w:pos="6314"/>
              </w:tabs>
              <w:spacing w:after="120"/>
              <w:ind w:left="288" w:hanging="288"/>
              <w:rPr>
                <w:rFonts w:ascii="Tahoma" w:eastAsia="Tahoma" w:hAnsi="Tahoma" w:cs="Tahoma"/>
                <w:bCs/>
                <w:color w:val="000000"/>
                <w:sz w:val="16"/>
                <w:szCs w:val="16"/>
              </w:rPr>
            </w:pPr>
            <w:r w:rsidRPr="00F3564F">
              <w:rPr>
                <w:rFonts w:ascii="Tahoma" w:eastAsia="Tahoma" w:hAnsi="Tahoma" w:cs="Tahoma"/>
                <w:b/>
                <w:bCs/>
                <w:color w:val="000000"/>
                <w:sz w:val="16"/>
                <w:szCs w:val="16"/>
              </w:rPr>
              <w:t>Digital Guardian</w:t>
            </w:r>
            <w:r>
              <w:rPr>
                <w:rFonts w:ascii="Tahoma" w:eastAsia="Tahoma" w:hAnsi="Tahoma" w:cs="Tahoma"/>
                <w:bCs/>
                <w:color w:val="000000"/>
                <w:sz w:val="16"/>
                <w:szCs w:val="16"/>
              </w:rPr>
              <w:t xml:space="preserve">, </w:t>
            </w:r>
            <w:proofErr w:type="spellStart"/>
            <w:r>
              <w:rPr>
                <w:rFonts w:ascii="Tahoma" w:eastAsia="Tahoma" w:hAnsi="Tahoma" w:cs="Tahoma"/>
                <w:bCs/>
                <w:color w:val="000000"/>
                <w:sz w:val="16"/>
                <w:szCs w:val="16"/>
              </w:rPr>
              <w:t>Verdasys</w:t>
            </w:r>
            <w:proofErr w:type="spellEnd"/>
          </w:p>
          <w:p w14:paraId="390A1975" w14:textId="77777777" w:rsidR="00A77B3E" w:rsidRDefault="000E4BAF">
            <w:pPr>
              <w:tabs>
                <w:tab w:val="right" w:pos="6314"/>
              </w:tabs>
              <w:spacing w:after="120"/>
              <w:ind w:left="288" w:hanging="288"/>
            </w:pPr>
            <w:r>
              <w:rPr>
                <w:rFonts w:ascii="Tahoma" w:eastAsia="Tahoma" w:hAnsi="Tahoma" w:cs="Tahoma"/>
                <w:b/>
                <w:bCs/>
                <w:color w:val="000000"/>
                <w:sz w:val="16"/>
                <w:szCs w:val="16"/>
              </w:rPr>
              <w:t>Project Management</w:t>
            </w:r>
            <w:r>
              <w:rPr>
                <w:rFonts w:ascii="Tahoma" w:eastAsia="Tahoma" w:hAnsi="Tahoma" w:cs="Tahoma"/>
                <w:color w:val="000000"/>
                <w:sz w:val="16"/>
                <w:szCs w:val="16"/>
              </w:rPr>
              <w:t xml:space="preserve">, </w:t>
            </w:r>
            <w:proofErr w:type="spellStart"/>
            <w:r>
              <w:rPr>
                <w:rFonts w:ascii="Tahoma" w:eastAsia="Tahoma" w:hAnsi="Tahoma" w:cs="Tahoma"/>
                <w:color w:val="000000"/>
                <w:sz w:val="16"/>
                <w:szCs w:val="16"/>
              </w:rPr>
              <w:t>Softtek</w:t>
            </w:r>
            <w:proofErr w:type="spellEnd"/>
            <w:r>
              <w:rPr>
                <w:rFonts w:ascii="Tahoma" w:eastAsia="Tahoma" w:hAnsi="Tahoma" w:cs="Tahoma"/>
                <w:color w:val="000000"/>
                <w:sz w:val="16"/>
                <w:szCs w:val="16"/>
              </w:rPr>
              <w:t xml:space="preserve"> University</w:t>
            </w:r>
            <w:r>
              <w:rPr>
                <w:rFonts w:ascii="Tahoma" w:eastAsia="Tahoma" w:hAnsi="Tahoma" w:cs="Tahoma"/>
                <w:color w:val="000000"/>
                <w:sz w:val="16"/>
                <w:szCs w:val="16"/>
              </w:rPr>
              <w:tab/>
            </w:r>
          </w:p>
          <w:p w14:paraId="537F6A28"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ITIL Fundamentals</w:t>
            </w:r>
            <w:r>
              <w:rPr>
                <w:rFonts w:ascii="Tahoma" w:eastAsia="Tahoma" w:hAnsi="Tahoma" w:cs="Tahoma"/>
                <w:color w:val="000000"/>
                <w:sz w:val="16"/>
                <w:szCs w:val="16"/>
              </w:rPr>
              <w:t xml:space="preserve">, </w:t>
            </w:r>
            <w:proofErr w:type="spellStart"/>
            <w:r>
              <w:rPr>
                <w:rFonts w:ascii="Tahoma" w:eastAsia="Tahoma" w:hAnsi="Tahoma" w:cs="Tahoma"/>
                <w:color w:val="000000"/>
                <w:sz w:val="16"/>
                <w:szCs w:val="16"/>
              </w:rPr>
              <w:t>Softtek</w:t>
            </w:r>
            <w:proofErr w:type="spellEnd"/>
            <w:r>
              <w:rPr>
                <w:rFonts w:ascii="Tahoma" w:eastAsia="Tahoma" w:hAnsi="Tahoma" w:cs="Tahoma"/>
                <w:color w:val="000000"/>
                <w:sz w:val="16"/>
                <w:szCs w:val="16"/>
              </w:rPr>
              <w:t xml:space="preserve"> University</w:t>
            </w:r>
          </w:p>
          <w:p w14:paraId="5A185367"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Managerial Accounting</w:t>
            </w:r>
            <w:r>
              <w:rPr>
                <w:rFonts w:ascii="Tahoma" w:eastAsia="Tahoma" w:hAnsi="Tahoma" w:cs="Tahoma"/>
                <w:color w:val="000000"/>
                <w:sz w:val="16"/>
                <w:szCs w:val="16"/>
              </w:rPr>
              <w:t>, ITESM</w:t>
            </w:r>
          </w:p>
          <w:p w14:paraId="72446C35"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Economics</w:t>
            </w:r>
            <w:r>
              <w:rPr>
                <w:rFonts w:ascii="Tahoma" w:eastAsia="Tahoma" w:hAnsi="Tahoma" w:cs="Tahoma"/>
                <w:color w:val="000000"/>
                <w:sz w:val="16"/>
                <w:szCs w:val="16"/>
              </w:rPr>
              <w:t>, ITESM</w:t>
            </w:r>
          </w:p>
          <w:p w14:paraId="45F82CA2"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Facilitation Skills</w:t>
            </w:r>
            <w:r>
              <w:rPr>
                <w:rFonts w:ascii="Tahoma" w:eastAsia="Tahoma" w:hAnsi="Tahoma" w:cs="Tahoma"/>
                <w:color w:val="000000"/>
                <w:sz w:val="16"/>
                <w:szCs w:val="16"/>
              </w:rPr>
              <w:t xml:space="preserve">, </w:t>
            </w:r>
            <w:r>
              <w:rPr>
                <w:rFonts w:ascii="Tahoma" w:eastAsia="Tahoma" w:hAnsi="Tahoma" w:cs="Tahoma"/>
                <w:i/>
                <w:iCs/>
                <w:color w:val="000000"/>
                <w:sz w:val="16"/>
                <w:szCs w:val="16"/>
              </w:rPr>
              <w:t xml:space="preserve">GE </w:t>
            </w:r>
            <w:proofErr w:type="spellStart"/>
            <w:r>
              <w:rPr>
                <w:rFonts w:ascii="Tahoma" w:eastAsia="Tahoma" w:hAnsi="Tahoma" w:cs="Tahoma"/>
                <w:i/>
                <w:iCs/>
                <w:color w:val="000000"/>
                <w:sz w:val="16"/>
                <w:szCs w:val="16"/>
              </w:rPr>
              <w:t>Ddemesis</w:t>
            </w:r>
            <w:proofErr w:type="spellEnd"/>
          </w:p>
          <w:p w14:paraId="5CD51499"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Six Sigma Workshop</w:t>
            </w:r>
            <w:r>
              <w:rPr>
                <w:rFonts w:ascii="Tahoma" w:eastAsia="Tahoma" w:hAnsi="Tahoma" w:cs="Tahoma"/>
                <w:color w:val="000000"/>
                <w:sz w:val="16"/>
                <w:szCs w:val="16"/>
              </w:rPr>
              <w:t xml:space="preserve">, </w:t>
            </w:r>
            <w:r>
              <w:rPr>
                <w:rFonts w:ascii="Tahoma" w:eastAsia="Tahoma" w:hAnsi="Tahoma" w:cs="Tahoma"/>
                <w:i/>
                <w:iCs/>
                <w:color w:val="000000"/>
                <w:sz w:val="16"/>
                <w:szCs w:val="16"/>
              </w:rPr>
              <w:t xml:space="preserve">GE </w:t>
            </w:r>
            <w:proofErr w:type="spellStart"/>
            <w:r>
              <w:rPr>
                <w:rFonts w:ascii="Tahoma" w:eastAsia="Tahoma" w:hAnsi="Tahoma" w:cs="Tahoma"/>
                <w:i/>
                <w:iCs/>
                <w:color w:val="000000"/>
                <w:sz w:val="16"/>
                <w:szCs w:val="16"/>
              </w:rPr>
              <w:t>Ddemesis</w:t>
            </w:r>
            <w:proofErr w:type="spellEnd"/>
          </w:p>
          <w:p w14:paraId="758411F0"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Presentation Skills</w:t>
            </w:r>
            <w:r>
              <w:rPr>
                <w:rFonts w:ascii="Tahoma" w:eastAsia="Tahoma" w:hAnsi="Tahoma" w:cs="Tahoma"/>
                <w:color w:val="000000"/>
                <w:sz w:val="16"/>
                <w:szCs w:val="16"/>
              </w:rPr>
              <w:t xml:space="preserve">, </w:t>
            </w:r>
            <w:r>
              <w:rPr>
                <w:rFonts w:ascii="Tahoma" w:eastAsia="Tahoma" w:hAnsi="Tahoma" w:cs="Tahoma"/>
                <w:i/>
                <w:iCs/>
                <w:color w:val="000000"/>
                <w:sz w:val="16"/>
                <w:szCs w:val="16"/>
              </w:rPr>
              <w:t>General Electric</w:t>
            </w:r>
          </w:p>
          <w:p w14:paraId="66B114A7"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Motivating Employees</w:t>
            </w:r>
            <w:r>
              <w:rPr>
                <w:rFonts w:ascii="Tahoma" w:eastAsia="Tahoma" w:hAnsi="Tahoma" w:cs="Tahoma"/>
                <w:color w:val="000000"/>
                <w:sz w:val="16"/>
                <w:szCs w:val="16"/>
              </w:rPr>
              <w:t xml:space="preserve">, </w:t>
            </w:r>
            <w:r>
              <w:rPr>
                <w:rFonts w:ascii="Tahoma" w:eastAsia="Tahoma" w:hAnsi="Tahoma" w:cs="Tahoma"/>
                <w:i/>
                <w:iCs/>
                <w:color w:val="000000"/>
                <w:sz w:val="16"/>
                <w:szCs w:val="16"/>
              </w:rPr>
              <w:t>General Electric</w:t>
            </w:r>
          </w:p>
          <w:p w14:paraId="32723D3C"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Managing Change</w:t>
            </w:r>
            <w:r>
              <w:rPr>
                <w:rFonts w:ascii="Tahoma" w:eastAsia="Tahoma" w:hAnsi="Tahoma" w:cs="Tahoma"/>
                <w:color w:val="000000"/>
                <w:sz w:val="16"/>
                <w:szCs w:val="16"/>
              </w:rPr>
              <w:t xml:space="preserve">, </w:t>
            </w:r>
            <w:r>
              <w:rPr>
                <w:rFonts w:ascii="Tahoma" w:eastAsia="Tahoma" w:hAnsi="Tahoma" w:cs="Tahoma"/>
                <w:i/>
                <w:iCs/>
                <w:color w:val="000000"/>
                <w:sz w:val="16"/>
                <w:szCs w:val="16"/>
              </w:rPr>
              <w:t>General Electric</w:t>
            </w:r>
          </w:p>
          <w:p w14:paraId="63A3F638"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Leading Effective Teams</w:t>
            </w:r>
            <w:r>
              <w:rPr>
                <w:rFonts w:ascii="Tahoma" w:eastAsia="Tahoma" w:hAnsi="Tahoma" w:cs="Tahoma"/>
                <w:color w:val="000000"/>
                <w:sz w:val="16"/>
                <w:szCs w:val="16"/>
              </w:rPr>
              <w:t xml:space="preserve">, </w:t>
            </w:r>
            <w:r>
              <w:rPr>
                <w:rFonts w:ascii="Tahoma" w:eastAsia="Tahoma" w:hAnsi="Tahoma" w:cs="Tahoma"/>
                <w:i/>
                <w:iCs/>
                <w:color w:val="000000"/>
                <w:sz w:val="16"/>
                <w:szCs w:val="16"/>
              </w:rPr>
              <w:t>General Electric</w:t>
            </w:r>
          </w:p>
          <w:p w14:paraId="2429B0DD"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Financial Basics For Non-Financial Managers</w:t>
            </w:r>
            <w:r>
              <w:rPr>
                <w:rFonts w:ascii="Tahoma" w:eastAsia="Tahoma" w:hAnsi="Tahoma" w:cs="Tahoma"/>
                <w:color w:val="000000"/>
                <w:sz w:val="16"/>
                <w:szCs w:val="16"/>
              </w:rPr>
              <w:t xml:space="preserve">, </w:t>
            </w:r>
            <w:r>
              <w:rPr>
                <w:rFonts w:ascii="Tahoma" w:eastAsia="Tahoma" w:hAnsi="Tahoma" w:cs="Tahoma"/>
                <w:i/>
                <w:iCs/>
                <w:color w:val="000000"/>
                <w:sz w:val="16"/>
                <w:szCs w:val="16"/>
              </w:rPr>
              <w:t>General Electric</w:t>
            </w:r>
          </w:p>
          <w:p w14:paraId="6E72E50D"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Conducting Performance Reviews</w:t>
            </w:r>
            <w:r>
              <w:rPr>
                <w:rFonts w:ascii="Tahoma" w:eastAsia="Tahoma" w:hAnsi="Tahoma" w:cs="Tahoma"/>
                <w:color w:val="000000"/>
                <w:sz w:val="16"/>
                <w:szCs w:val="16"/>
              </w:rPr>
              <w:t xml:space="preserve">, </w:t>
            </w:r>
            <w:r>
              <w:rPr>
                <w:rFonts w:ascii="Tahoma" w:eastAsia="Tahoma" w:hAnsi="Tahoma" w:cs="Tahoma"/>
                <w:i/>
                <w:iCs/>
                <w:color w:val="000000"/>
                <w:sz w:val="16"/>
                <w:szCs w:val="16"/>
              </w:rPr>
              <w:t>General Electric</w:t>
            </w:r>
          </w:p>
          <w:p w14:paraId="48CA0A99"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Basics of Effective Communications</w:t>
            </w:r>
            <w:r>
              <w:rPr>
                <w:rFonts w:ascii="Tahoma" w:eastAsia="Tahoma" w:hAnsi="Tahoma" w:cs="Tahoma"/>
                <w:color w:val="000000"/>
                <w:sz w:val="16"/>
                <w:szCs w:val="16"/>
              </w:rPr>
              <w:t xml:space="preserve">, </w:t>
            </w:r>
            <w:r>
              <w:rPr>
                <w:rFonts w:ascii="Tahoma" w:eastAsia="Tahoma" w:hAnsi="Tahoma" w:cs="Tahoma"/>
                <w:i/>
                <w:iCs/>
                <w:color w:val="000000"/>
                <w:sz w:val="16"/>
                <w:szCs w:val="16"/>
              </w:rPr>
              <w:t>General Electric</w:t>
            </w:r>
          </w:p>
          <w:p w14:paraId="0A05788F"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Applying Leadership Basics</w:t>
            </w:r>
            <w:r>
              <w:rPr>
                <w:rFonts w:ascii="Tahoma" w:eastAsia="Tahoma" w:hAnsi="Tahoma" w:cs="Tahoma"/>
                <w:color w:val="000000"/>
                <w:sz w:val="16"/>
                <w:szCs w:val="16"/>
              </w:rPr>
              <w:t xml:space="preserve">, </w:t>
            </w:r>
            <w:r>
              <w:rPr>
                <w:rFonts w:ascii="Tahoma" w:eastAsia="Tahoma" w:hAnsi="Tahoma" w:cs="Tahoma"/>
                <w:i/>
                <w:iCs/>
                <w:color w:val="000000"/>
                <w:sz w:val="16"/>
                <w:szCs w:val="16"/>
              </w:rPr>
              <w:t>General Electric</w:t>
            </w:r>
          </w:p>
          <w:p w14:paraId="0EEECBC9"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Programming with C#,</w:t>
            </w:r>
            <w:r>
              <w:rPr>
                <w:rFonts w:ascii="Tahoma" w:eastAsia="Tahoma" w:hAnsi="Tahoma" w:cs="Tahoma"/>
                <w:color w:val="000000"/>
                <w:sz w:val="16"/>
                <w:szCs w:val="16"/>
              </w:rPr>
              <w:t xml:space="preserve"> </w:t>
            </w:r>
            <w:r>
              <w:rPr>
                <w:rFonts w:ascii="Tahoma" w:eastAsia="Tahoma" w:hAnsi="Tahoma" w:cs="Tahoma"/>
                <w:i/>
                <w:iCs/>
                <w:color w:val="000000"/>
                <w:sz w:val="16"/>
                <w:szCs w:val="16"/>
              </w:rPr>
              <w:t>Microsoft México &amp; INNOVATIA</w:t>
            </w:r>
          </w:p>
          <w:p w14:paraId="7A0C9C95" w14:textId="77777777" w:rsidR="00A77B3E" w:rsidRDefault="000E4BAF">
            <w:pPr>
              <w:tabs>
                <w:tab w:val="left" w:pos="2400"/>
              </w:tabs>
              <w:spacing w:line="220" w:lineRule="auto"/>
              <w:rPr>
                <w:rFonts w:ascii="Tahoma" w:eastAsia="Tahoma" w:hAnsi="Tahoma" w:cs="Tahoma"/>
                <w:b/>
                <w:bCs/>
                <w:color w:val="000000"/>
                <w:sz w:val="16"/>
                <w:szCs w:val="16"/>
              </w:rPr>
            </w:pPr>
            <w:r>
              <w:rPr>
                <w:rFonts w:ascii="Tahoma" w:eastAsia="Tahoma" w:hAnsi="Tahoma" w:cs="Tahoma"/>
                <w:b/>
                <w:bCs/>
                <w:color w:val="000000"/>
                <w:sz w:val="16"/>
                <w:szCs w:val="16"/>
              </w:rPr>
              <w:t>Multimedia data base formation for computer networks</w:t>
            </w:r>
            <w:r>
              <w:rPr>
                <w:rFonts w:ascii="Tahoma" w:eastAsia="Tahoma" w:hAnsi="Tahoma" w:cs="Tahoma"/>
                <w:color w:val="000000"/>
                <w:sz w:val="16"/>
                <w:szCs w:val="16"/>
              </w:rPr>
              <w:t xml:space="preserve">, </w:t>
            </w:r>
            <w:r>
              <w:rPr>
                <w:rFonts w:ascii="Tahoma" w:eastAsia="Tahoma" w:hAnsi="Tahoma" w:cs="Tahoma"/>
                <w:i/>
                <w:iCs/>
                <w:color w:val="000000"/>
                <w:sz w:val="16"/>
                <w:szCs w:val="16"/>
              </w:rPr>
              <w:t>Havana University and Catalonia University</w:t>
            </w:r>
          </w:p>
        </w:tc>
        <w:tc>
          <w:tcPr>
            <w:tcW w:w="1881" w:type="dxa"/>
            <w:tcMar>
              <w:top w:w="0" w:type="dxa"/>
              <w:left w:w="108" w:type="dxa"/>
              <w:bottom w:w="0" w:type="dxa"/>
              <w:right w:w="108" w:type="dxa"/>
            </w:tcMar>
          </w:tcPr>
          <w:p w14:paraId="3E114BBA" w14:textId="77777777" w:rsidR="009B4E61" w:rsidRDefault="009B4E61">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2010</w:t>
            </w:r>
          </w:p>
          <w:p w14:paraId="790BA8EB" w14:textId="77777777" w:rsidR="009B4E61" w:rsidRDefault="009B4E61">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2008</w:t>
            </w:r>
          </w:p>
          <w:p w14:paraId="0A46B958" w14:textId="56412B53" w:rsidR="00F3564F" w:rsidRDefault="00F3564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2007</w:t>
            </w:r>
          </w:p>
          <w:p w14:paraId="50DFF3AB" w14:textId="77777777" w:rsidR="00A77B3E" w:rsidRDefault="000E4BAF">
            <w:pPr>
              <w:spacing w:after="120"/>
              <w:ind w:left="288" w:hanging="288"/>
              <w:jc w:val="right"/>
            </w:pPr>
            <w:r>
              <w:rPr>
                <w:rFonts w:ascii="Tahoma" w:eastAsia="Tahoma" w:hAnsi="Tahoma" w:cs="Tahoma"/>
                <w:color w:val="000000"/>
                <w:sz w:val="16"/>
                <w:szCs w:val="16"/>
              </w:rPr>
              <w:t>2007</w:t>
            </w:r>
          </w:p>
          <w:p w14:paraId="3A93C48F"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2006</w:t>
            </w:r>
          </w:p>
          <w:p w14:paraId="51E868D5"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2005</w:t>
            </w:r>
          </w:p>
          <w:p w14:paraId="5C0A86C6"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2004</w:t>
            </w:r>
          </w:p>
          <w:p w14:paraId="1AE13A24"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4D80333F"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4A3ACC41"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4CBAC7AF"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348B57E5"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60B7C56E"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051DF39E"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6917A207"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4AAFD822"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57037847"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3B2A1329"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582DDDCA"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1998</w:t>
            </w:r>
          </w:p>
        </w:tc>
      </w:tr>
    </w:tbl>
    <w:p w14:paraId="5E95E112" w14:textId="4F5C2EF0" w:rsidR="00A77B3E" w:rsidRDefault="00A77B3E">
      <w:pPr>
        <w:spacing w:line="220" w:lineRule="auto"/>
      </w:pPr>
    </w:p>
    <w:p w14:paraId="36E862DB" w14:textId="77777777" w:rsidR="00A77B3E" w:rsidRDefault="00A77B3E">
      <w:pPr>
        <w:spacing w:after="200" w:line="276" w:lineRule="auto"/>
        <w:rPr>
          <w:rFonts w:ascii="Tahoma" w:eastAsia="Tahoma" w:hAnsi="Tahoma" w:cs="Tahoma"/>
          <w:color w:val="000000"/>
          <w:sz w:val="16"/>
          <w:szCs w:val="16"/>
        </w:rPr>
      </w:pPr>
    </w:p>
    <w:sectPr w:rsidR="00A77B3E">
      <w:pgSz w:w="12240" w:h="15840"/>
      <w:pgMar w:top="1440" w:right="720" w:bottom="126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6024B0A8"/>
    <w:lvl w:ilvl="0" w:tplc="6DC0B7F4">
      <w:start w:val="1"/>
      <w:numFmt w:val="bullet"/>
      <w:lvlText w:val="●"/>
      <w:lvlJc w:val="left"/>
      <w:pPr>
        <w:tabs>
          <w:tab w:val="num" w:pos="288"/>
        </w:tabs>
        <w:ind w:left="288" w:firstLine="72"/>
      </w:pPr>
      <w:rPr>
        <w:rFonts w:ascii="Verdana" w:eastAsia="Verdana" w:hAnsi="Verdana" w:cs="Verdana"/>
        <w:b w:val="0"/>
        <w:bCs w:val="0"/>
        <w:i w:val="0"/>
        <w:iCs w:val="0"/>
        <w:strike w:val="0"/>
        <w:color w:val="808080"/>
        <w:sz w:val="12"/>
        <w:szCs w:val="12"/>
        <w:u w:val="none"/>
      </w:rPr>
    </w:lvl>
    <w:lvl w:ilvl="1" w:tplc="8AB4A3EC">
      <w:start w:val="1"/>
      <w:numFmt w:val="bullet"/>
      <w:lvlText w:val="○"/>
      <w:lvlJc w:val="left"/>
      <w:pPr>
        <w:tabs>
          <w:tab w:val="num" w:pos="1440"/>
        </w:tabs>
        <w:ind w:left="1440" w:hanging="360"/>
      </w:pPr>
      <w:rPr>
        <w:rFonts w:ascii="Courier New" w:eastAsia="Courier New" w:hAnsi="Courier New" w:cs="Courier New"/>
        <w:b w:val="0"/>
        <w:bCs w:val="0"/>
        <w:i w:val="0"/>
        <w:iCs w:val="0"/>
        <w:strike w:val="0"/>
        <w:color w:val="000000"/>
        <w:sz w:val="20"/>
        <w:szCs w:val="20"/>
        <w:u w:val="none"/>
      </w:rPr>
    </w:lvl>
    <w:lvl w:ilvl="2" w:tplc="2F94CCC8">
      <w:start w:val="1"/>
      <w:numFmt w:val="bullet"/>
      <w:lvlText w:val="■"/>
      <w:lvlJc w:val="right"/>
      <w:pPr>
        <w:tabs>
          <w:tab w:val="num" w:pos="2160"/>
        </w:tabs>
        <w:ind w:left="2160" w:hanging="180"/>
      </w:pPr>
      <w:rPr>
        <w:rFonts w:ascii="Verdana" w:eastAsia="Verdana" w:hAnsi="Verdana" w:cs="Verdana"/>
        <w:b w:val="0"/>
        <w:bCs w:val="0"/>
        <w:i w:val="0"/>
        <w:iCs w:val="0"/>
        <w:strike w:val="0"/>
        <w:color w:val="000000"/>
        <w:sz w:val="20"/>
        <w:szCs w:val="20"/>
        <w:u w:val="none"/>
      </w:rPr>
    </w:lvl>
    <w:lvl w:ilvl="3" w:tplc="B1FA4832">
      <w:start w:val="1"/>
      <w:numFmt w:val="bullet"/>
      <w:lvlText w:val="●"/>
      <w:lvlJc w:val="left"/>
      <w:pPr>
        <w:tabs>
          <w:tab w:val="num" w:pos="2880"/>
        </w:tabs>
        <w:ind w:left="2880" w:hanging="360"/>
      </w:pPr>
      <w:rPr>
        <w:rFonts w:ascii="Verdana" w:eastAsia="Verdana" w:hAnsi="Verdana" w:cs="Verdana"/>
        <w:b w:val="0"/>
        <w:bCs w:val="0"/>
        <w:i w:val="0"/>
        <w:iCs w:val="0"/>
        <w:strike w:val="0"/>
        <w:color w:val="000000"/>
        <w:sz w:val="20"/>
        <w:szCs w:val="20"/>
        <w:u w:val="none"/>
      </w:rPr>
    </w:lvl>
    <w:lvl w:ilvl="4" w:tplc="32B60010">
      <w:start w:val="1"/>
      <w:numFmt w:val="bullet"/>
      <w:lvlText w:val="○"/>
      <w:lvlJc w:val="left"/>
      <w:pPr>
        <w:tabs>
          <w:tab w:val="num" w:pos="3600"/>
        </w:tabs>
        <w:ind w:left="3600" w:hanging="360"/>
      </w:pPr>
      <w:rPr>
        <w:rFonts w:ascii="Courier New" w:eastAsia="Courier New" w:hAnsi="Courier New" w:cs="Courier New"/>
        <w:b w:val="0"/>
        <w:bCs w:val="0"/>
        <w:i w:val="0"/>
        <w:iCs w:val="0"/>
        <w:strike w:val="0"/>
        <w:color w:val="000000"/>
        <w:sz w:val="20"/>
        <w:szCs w:val="20"/>
        <w:u w:val="none"/>
      </w:rPr>
    </w:lvl>
    <w:lvl w:ilvl="5" w:tplc="B51ECA5C">
      <w:start w:val="1"/>
      <w:numFmt w:val="bullet"/>
      <w:lvlText w:val="■"/>
      <w:lvlJc w:val="right"/>
      <w:pPr>
        <w:tabs>
          <w:tab w:val="num" w:pos="4320"/>
        </w:tabs>
        <w:ind w:left="4320" w:hanging="180"/>
      </w:pPr>
      <w:rPr>
        <w:rFonts w:ascii="Verdana" w:eastAsia="Verdana" w:hAnsi="Verdana" w:cs="Verdana"/>
        <w:b w:val="0"/>
        <w:bCs w:val="0"/>
        <w:i w:val="0"/>
        <w:iCs w:val="0"/>
        <w:strike w:val="0"/>
        <w:color w:val="000000"/>
        <w:sz w:val="20"/>
        <w:szCs w:val="20"/>
        <w:u w:val="none"/>
      </w:rPr>
    </w:lvl>
    <w:lvl w:ilvl="6" w:tplc="C3A88006">
      <w:start w:val="1"/>
      <w:numFmt w:val="bullet"/>
      <w:lvlText w:val="●"/>
      <w:lvlJc w:val="left"/>
      <w:pPr>
        <w:tabs>
          <w:tab w:val="num" w:pos="5040"/>
        </w:tabs>
        <w:ind w:left="5040" w:hanging="360"/>
      </w:pPr>
      <w:rPr>
        <w:rFonts w:ascii="Verdana" w:eastAsia="Verdana" w:hAnsi="Verdana" w:cs="Verdana"/>
        <w:b w:val="0"/>
        <w:bCs w:val="0"/>
        <w:i w:val="0"/>
        <w:iCs w:val="0"/>
        <w:strike w:val="0"/>
        <w:color w:val="000000"/>
        <w:sz w:val="20"/>
        <w:szCs w:val="20"/>
        <w:u w:val="none"/>
      </w:rPr>
    </w:lvl>
    <w:lvl w:ilvl="7" w:tplc="0AA228A4">
      <w:start w:val="1"/>
      <w:numFmt w:val="bullet"/>
      <w:lvlText w:val="○"/>
      <w:lvlJc w:val="left"/>
      <w:pPr>
        <w:tabs>
          <w:tab w:val="num" w:pos="5760"/>
        </w:tabs>
        <w:ind w:left="5760" w:hanging="360"/>
      </w:pPr>
      <w:rPr>
        <w:rFonts w:ascii="Courier New" w:eastAsia="Courier New" w:hAnsi="Courier New" w:cs="Courier New"/>
        <w:b w:val="0"/>
        <w:bCs w:val="0"/>
        <w:i w:val="0"/>
        <w:iCs w:val="0"/>
        <w:strike w:val="0"/>
        <w:color w:val="000000"/>
        <w:sz w:val="20"/>
        <w:szCs w:val="20"/>
        <w:u w:val="none"/>
      </w:rPr>
    </w:lvl>
    <w:lvl w:ilvl="8" w:tplc="A4FE276E">
      <w:start w:val="1"/>
      <w:numFmt w:val="bullet"/>
      <w:lvlText w:val="■"/>
      <w:lvlJc w:val="right"/>
      <w:pPr>
        <w:tabs>
          <w:tab w:val="num" w:pos="6480"/>
        </w:tabs>
        <w:ind w:left="6480" w:hanging="180"/>
      </w:pPr>
      <w:rPr>
        <w:rFonts w:ascii="Verdana" w:eastAsia="Verdana" w:hAnsi="Verdana" w:cs="Verdana"/>
        <w:b w:val="0"/>
        <w:bCs w:val="0"/>
        <w:i w:val="0"/>
        <w:iCs w:val="0"/>
        <w:strike w:val="0"/>
        <w:color w:val="000000"/>
        <w:sz w:val="20"/>
        <w:szCs w:val="20"/>
        <w:u w:val="none"/>
      </w:rPr>
    </w:lvl>
  </w:abstractNum>
  <w:abstractNum w:abstractNumId="1">
    <w:nsid w:val="00000002"/>
    <w:multiLevelType w:val="hybridMultilevel"/>
    <w:tmpl w:val="00000002"/>
    <w:lvl w:ilvl="0" w:tplc="7A347EE8">
      <w:start w:val="1"/>
      <w:numFmt w:val="bullet"/>
      <w:lvlText w:val="●"/>
      <w:lvlJc w:val="left"/>
      <w:pPr>
        <w:tabs>
          <w:tab w:val="num" w:pos="360"/>
        </w:tabs>
        <w:ind w:left="360" w:firstLine="0"/>
      </w:pPr>
      <w:rPr>
        <w:rFonts w:ascii="Verdana" w:eastAsia="Verdana" w:hAnsi="Verdana" w:cs="Verdana"/>
        <w:b w:val="0"/>
        <w:bCs w:val="0"/>
        <w:i w:val="0"/>
        <w:iCs w:val="0"/>
        <w:strike w:val="0"/>
        <w:color w:val="000000"/>
        <w:sz w:val="20"/>
        <w:szCs w:val="20"/>
        <w:u w:val="none"/>
      </w:rPr>
    </w:lvl>
    <w:lvl w:ilvl="1" w:tplc="F412F688">
      <w:start w:val="1"/>
      <w:numFmt w:val="bullet"/>
      <w:lvlText w:val="●"/>
      <w:lvlJc w:val="left"/>
      <w:pPr>
        <w:tabs>
          <w:tab w:val="num" w:pos="360"/>
        </w:tabs>
        <w:ind w:left="360" w:firstLine="720"/>
      </w:pPr>
      <w:rPr>
        <w:rFonts w:ascii="Verdana" w:eastAsia="Verdana" w:hAnsi="Verdana" w:cs="Verdana"/>
        <w:b w:val="0"/>
        <w:bCs w:val="0"/>
        <w:i w:val="0"/>
        <w:iCs w:val="0"/>
        <w:strike w:val="0"/>
        <w:color w:val="000000"/>
        <w:sz w:val="20"/>
        <w:szCs w:val="20"/>
        <w:u w:val="none"/>
      </w:rPr>
    </w:lvl>
    <w:lvl w:ilvl="2" w:tplc="6280268E">
      <w:start w:val="1"/>
      <w:numFmt w:val="bullet"/>
      <w:lvlText w:val="●"/>
      <w:lvlJc w:val="right"/>
      <w:pPr>
        <w:tabs>
          <w:tab w:val="num" w:pos="360"/>
        </w:tabs>
        <w:ind w:left="360" w:firstLine="1620"/>
      </w:pPr>
      <w:rPr>
        <w:rFonts w:ascii="Verdana" w:eastAsia="Verdana" w:hAnsi="Verdana" w:cs="Verdana"/>
        <w:b w:val="0"/>
        <w:bCs w:val="0"/>
        <w:i w:val="0"/>
        <w:iCs w:val="0"/>
        <w:strike w:val="0"/>
        <w:color w:val="000000"/>
        <w:sz w:val="20"/>
        <w:szCs w:val="20"/>
        <w:u w:val="none"/>
      </w:rPr>
    </w:lvl>
    <w:lvl w:ilvl="3" w:tplc="66D2F6E0">
      <w:start w:val="1"/>
      <w:numFmt w:val="bullet"/>
      <w:lvlText w:val="●"/>
      <w:lvlJc w:val="left"/>
      <w:pPr>
        <w:tabs>
          <w:tab w:val="num" w:pos="360"/>
        </w:tabs>
        <w:ind w:left="360" w:firstLine="2160"/>
      </w:pPr>
      <w:rPr>
        <w:rFonts w:ascii="Verdana" w:eastAsia="Verdana" w:hAnsi="Verdana" w:cs="Verdana"/>
        <w:b w:val="0"/>
        <w:bCs w:val="0"/>
        <w:i w:val="0"/>
        <w:iCs w:val="0"/>
        <w:strike w:val="0"/>
        <w:color w:val="000000"/>
        <w:sz w:val="20"/>
        <w:szCs w:val="20"/>
        <w:u w:val="none"/>
      </w:rPr>
    </w:lvl>
    <w:lvl w:ilvl="4" w:tplc="754A2F24">
      <w:start w:val="1"/>
      <w:numFmt w:val="bullet"/>
      <w:lvlText w:val="●"/>
      <w:lvlJc w:val="left"/>
      <w:pPr>
        <w:tabs>
          <w:tab w:val="num" w:pos="360"/>
        </w:tabs>
        <w:ind w:left="360" w:firstLine="2880"/>
      </w:pPr>
      <w:rPr>
        <w:rFonts w:ascii="Verdana" w:eastAsia="Verdana" w:hAnsi="Verdana" w:cs="Verdana"/>
        <w:b w:val="0"/>
        <w:bCs w:val="0"/>
        <w:i w:val="0"/>
        <w:iCs w:val="0"/>
        <w:strike w:val="0"/>
        <w:color w:val="000000"/>
        <w:sz w:val="20"/>
        <w:szCs w:val="20"/>
        <w:u w:val="none"/>
      </w:rPr>
    </w:lvl>
    <w:lvl w:ilvl="5" w:tplc="D7265FFE">
      <w:start w:val="1"/>
      <w:numFmt w:val="bullet"/>
      <w:lvlText w:val="●"/>
      <w:lvlJc w:val="right"/>
      <w:pPr>
        <w:tabs>
          <w:tab w:val="num" w:pos="360"/>
        </w:tabs>
        <w:ind w:left="360" w:firstLine="3780"/>
      </w:pPr>
      <w:rPr>
        <w:rFonts w:ascii="Verdana" w:eastAsia="Verdana" w:hAnsi="Verdana" w:cs="Verdana"/>
        <w:b w:val="0"/>
        <w:bCs w:val="0"/>
        <w:i w:val="0"/>
        <w:iCs w:val="0"/>
        <w:strike w:val="0"/>
        <w:color w:val="000000"/>
        <w:sz w:val="20"/>
        <w:szCs w:val="20"/>
        <w:u w:val="none"/>
      </w:rPr>
    </w:lvl>
    <w:lvl w:ilvl="6" w:tplc="17F68A2A">
      <w:start w:val="1"/>
      <w:numFmt w:val="bullet"/>
      <w:lvlText w:val="●"/>
      <w:lvlJc w:val="left"/>
      <w:pPr>
        <w:tabs>
          <w:tab w:val="num" w:pos="360"/>
        </w:tabs>
        <w:ind w:left="360" w:firstLine="4320"/>
      </w:pPr>
      <w:rPr>
        <w:rFonts w:ascii="Verdana" w:eastAsia="Verdana" w:hAnsi="Verdana" w:cs="Verdana"/>
        <w:b w:val="0"/>
        <w:bCs w:val="0"/>
        <w:i w:val="0"/>
        <w:iCs w:val="0"/>
        <w:strike w:val="0"/>
        <w:color w:val="000000"/>
        <w:sz w:val="20"/>
        <w:szCs w:val="20"/>
        <w:u w:val="none"/>
      </w:rPr>
    </w:lvl>
    <w:lvl w:ilvl="7" w:tplc="12D2517A">
      <w:start w:val="1"/>
      <w:numFmt w:val="bullet"/>
      <w:lvlText w:val="●"/>
      <w:lvlJc w:val="left"/>
      <w:pPr>
        <w:tabs>
          <w:tab w:val="num" w:pos="360"/>
        </w:tabs>
        <w:ind w:left="360" w:firstLine="5040"/>
      </w:pPr>
      <w:rPr>
        <w:rFonts w:ascii="Verdana" w:eastAsia="Verdana" w:hAnsi="Verdana" w:cs="Verdana"/>
        <w:b w:val="0"/>
        <w:bCs w:val="0"/>
        <w:i w:val="0"/>
        <w:iCs w:val="0"/>
        <w:strike w:val="0"/>
        <w:color w:val="000000"/>
        <w:sz w:val="20"/>
        <w:szCs w:val="20"/>
        <w:u w:val="none"/>
      </w:rPr>
    </w:lvl>
    <w:lvl w:ilvl="8" w:tplc="4D1A5740">
      <w:start w:val="1"/>
      <w:numFmt w:val="bullet"/>
      <w:lvlText w:val="●"/>
      <w:lvlJc w:val="right"/>
      <w:pPr>
        <w:tabs>
          <w:tab w:val="num" w:pos="360"/>
        </w:tabs>
        <w:ind w:left="360" w:firstLine="5940"/>
      </w:pPr>
      <w:rPr>
        <w:rFonts w:ascii="Verdana" w:eastAsia="Verdana" w:hAnsi="Verdana" w:cs="Verdana"/>
        <w:b w:val="0"/>
        <w:bCs w:val="0"/>
        <w:i w:val="0"/>
        <w:iCs w:val="0"/>
        <w:strike w:val="0"/>
        <w:color w:val="000000"/>
        <w:sz w:val="20"/>
        <w:szCs w:val="20"/>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B3E"/>
    <w:rsid w:val="0001398B"/>
    <w:rsid w:val="00013C12"/>
    <w:rsid w:val="00060DF6"/>
    <w:rsid w:val="00092714"/>
    <w:rsid w:val="000E4BAF"/>
    <w:rsid w:val="001036DC"/>
    <w:rsid w:val="00115BD5"/>
    <w:rsid w:val="00121F8B"/>
    <w:rsid w:val="001647A2"/>
    <w:rsid w:val="001710E4"/>
    <w:rsid w:val="001A19FF"/>
    <w:rsid w:val="001C7114"/>
    <w:rsid w:val="001D4ADD"/>
    <w:rsid w:val="001E33B5"/>
    <w:rsid w:val="00237BA3"/>
    <w:rsid w:val="002507A5"/>
    <w:rsid w:val="0027281D"/>
    <w:rsid w:val="002C287A"/>
    <w:rsid w:val="002C6725"/>
    <w:rsid w:val="002F0065"/>
    <w:rsid w:val="00314C23"/>
    <w:rsid w:val="00385BA6"/>
    <w:rsid w:val="00395B0F"/>
    <w:rsid w:val="00465078"/>
    <w:rsid w:val="00484C9C"/>
    <w:rsid w:val="004A1D51"/>
    <w:rsid w:val="004D013D"/>
    <w:rsid w:val="004F1BB8"/>
    <w:rsid w:val="005438D3"/>
    <w:rsid w:val="005620BE"/>
    <w:rsid w:val="005A2031"/>
    <w:rsid w:val="005D5D6B"/>
    <w:rsid w:val="005F470A"/>
    <w:rsid w:val="00622B8A"/>
    <w:rsid w:val="00630007"/>
    <w:rsid w:val="00654CA3"/>
    <w:rsid w:val="00665940"/>
    <w:rsid w:val="006A58FF"/>
    <w:rsid w:val="006B0F96"/>
    <w:rsid w:val="006B3939"/>
    <w:rsid w:val="006F5EC9"/>
    <w:rsid w:val="007307CA"/>
    <w:rsid w:val="007D1097"/>
    <w:rsid w:val="007D3FF9"/>
    <w:rsid w:val="007E0417"/>
    <w:rsid w:val="008667E2"/>
    <w:rsid w:val="00897C31"/>
    <w:rsid w:val="0096521B"/>
    <w:rsid w:val="0099126C"/>
    <w:rsid w:val="009A5A9C"/>
    <w:rsid w:val="009B4E61"/>
    <w:rsid w:val="009C3FD5"/>
    <w:rsid w:val="009E3EC8"/>
    <w:rsid w:val="00A1027A"/>
    <w:rsid w:val="00A77B3E"/>
    <w:rsid w:val="00A81002"/>
    <w:rsid w:val="00A91ED2"/>
    <w:rsid w:val="00A96DCE"/>
    <w:rsid w:val="00AA354C"/>
    <w:rsid w:val="00AB7795"/>
    <w:rsid w:val="00B0627D"/>
    <w:rsid w:val="00BD1889"/>
    <w:rsid w:val="00CA2890"/>
    <w:rsid w:val="00CF55DD"/>
    <w:rsid w:val="00D27B9C"/>
    <w:rsid w:val="00D74C5F"/>
    <w:rsid w:val="00DB28F7"/>
    <w:rsid w:val="00E26F41"/>
    <w:rsid w:val="00E64FE9"/>
    <w:rsid w:val="00EE178C"/>
    <w:rsid w:val="00F14DB0"/>
    <w:rsid w:val="00F3564F"/>
    <w:rsid w:val="00F61539"/>
    <w:rsid w:val="00F929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A466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EF7B96"/>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BD1889"/>
    <w:rPr>
      <w:rFonts w:ascii="Lucida Grande" w:hAnsi="Lucida Grande"/>
      <w:sz w:val="18"/>
      <w:szCs w:val="18"/>
    </w:rPr>
  </w:style>
  <w:style w:type="character" w:customStyle="1" w:styleId="BalloonTextChar">
    <w:name w:val="Balloon Text Char"/>
    <w:basedOn w:val="DefaultParagraphFont"/>
    <w:link w:val="BalloonText"/>
    <w:rsid w:val="00BD1889"/>
    <w:rPr>
      <w:rFonts w:ascii="Lucida Grande" w:hAnsi="Lucida Grande"/>
      <w:sz w:val="18"/>
      <w:szCs w:val="18"/>
    </w:rPr>
  </w:style>
  <w:style w:type="paragraph" w:styleId="ListParagraph">
    <w:name w:val="List Paragraph"/>
    <w:basedOn w:val="Normal"/>
    <w:uiPriority w:val="34"/>
    <w:qFormat/>
    <w:rsid w:val="00B0627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EF7B96"/>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BD1889"/>
    <w:rPr>
      <w:rFonts w:ascii="Lucida Grande" w:hAnsi="Lucida Grande"/>
      <w:sz w:val="18"/>
      <w:szCs w:val="18"/>
    </w:rPr>
  </w:style>
  <w:style w:type="character" w:customStyle="1" w:styleId="BalloonTextChar">
    <w:name w:val="Balloon Text Char"/>
    <w:basedOn w:val="DefaultParagraphFont"/>
    <w:link w:val="BalloonText"/>
    <w:rsid w:val="00BD1889"/>
    <w:rPr>
      <w:rFonts w:ascii="Lucida Grande" w:hAnsi="Lucida Grande"/>
      <w:sz w:val="18"/>
      <w:szCs w:val="18"/>
    </w:rPr>
  </w:style>
  <w:style w:type="paragraph" w:styleId="ListParagraph">
    <w:name w:val="List Paragraph"/>
    <w:basedOn w:val="Normal"/>
    <w:uiPriority w:val="34"/>
    <w:qFormat/>
    <w:rsid w:val="00B062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handry@gmail.com"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G"/><Relationship Id="rId12" Type="http://schemas.openxmlformats.org/officeDocument/2006/relationships/hyperlink" Target="mailto:Johandry@gmail.co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Johandry@gmail.com" TargetMode="External"/><Relationship Id="rId5" Type="http://schemas.openxmlformats.org/officeDocument/2006/relationships/settings" Target="settings.xml"/><Relationship Id="rId10" Type="http://schemas.openxmlformats.org/officeDocument/2006/relationships/hyperlink" Target="mailto:Johandry@gmail.com" TargetMode="External"/><Relationship Id="rId4" Type="http://schemas.microsoft.com/office/2007/relationships/stylesWithEffects" Target="stylesWithEffects.xml"/><Relationship Id="rId9" Type="http://schemas.openxmlformats.org/officeDocument/2006/relationships/hyperlink" Target="mailto:Johandry@gmail.com"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0988E7-3419-492B-94BA-F5C0144632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5</Pages>
  <Words>2385</Words>
  <Characters>13599</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SOFTTEK</Company>
  <LinksUpToDate>false</LinksUpToDate>
  <CharactersWithSpaces>15953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Johandry.Amador</dc:creator>
  <cp:lastModifiedBy>Johandry Amador</cp:lastModifiedBy>
  <cp:revision>20</cp:revision>
  <cp:lastPrinted>2014-02-28T00:00:00Z</cp:lastPrinted>
  <dcterms:created xsi:type="dcterms:W3CDTF">2012-10-15T17:04:00Z</dcterms:created>
  <dcterms:modified xsi:type="dcterms:W3CDTF">2015-03-23T23:38:00Z</dcterms:modified>
</cp:coreProperties>
</file>