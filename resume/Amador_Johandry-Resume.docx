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984"/>
        <w:gridCol w:w="8055"/>
        <w:gridCol w:w="1161"/>
      </w:tblGrid>
      <w:tr w:rsidR="0001398B" w:rsidRPr="003B51FA" w14:paraId="58EE12BC" w14:textId="77777777" w:rsidTr="0001398B">
        <w:tc>
          <w:tcPr>
            <w:tcW w:w="10200" w:type="dxa"/>
            <w:gridSpan w:val="3"/>
            <w:tcBorders>
              <w:bottom w:val="single" w:sz="8" w:space="0" w:color="auto"/>
            </w:tcBorders>
          </w:tcPr>
          <w:p w14:paraId="4CBFA2E8" w14:textId="7CE7EF41" w:rsidR="0001398B" w:rsidRPr="003B51FA" w:rsidRDefault="00BD1889">
            <w:pPr>
              <w:spacing w:before="40" w:line="220" w:lineRule="auto"/>
              <w:rPr>
                <w:rFonts w:ascii="Tahoma" w:eastAsia="Tahoma" w:hAnsi="Tahoma" w:cs="Tahoma"/>
                <w:b/>
                <w:bCs/>
                <w:color w:val="000000"/>
                <w:sz w:val="16"/>
                <w:szCs w:val="16"/>
              </w:rPr>
            </w:pPr>
            <w:r w:rsidRPr="003B51FA">
              <w:rPr>
                <w:noProof/>
              </w:rPr>
              <w:drawing>
                <wp:anchor distT="0" distB="0" distL="114300" distR="114300" simplePos="0" relativeHeight="251658240" behindDoc="0" locked="0" layoutInCell="1" allowOverlap="1" wp14:anchorId="11B623A2" wp14:editId="38CEEFE8">
                  <wp:simplePos x="0" y="0"/>
                  <wp:positionH relativeFrom="column">
                    <wp:posOffset>5477828</wp:posOffset>
                  </wp:positionH>
                  <wp:positionV relativeFrom="paragraph">
                    <wp:posOffset>0</wp:posOffset>
                  </wp:positionV>
                  <wp:extent cx="977900" cy="733425"/>
                  <wp:effectExtent l="0" t="4763" r="7938" b="7937"/>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C04626.JPG"/>
                          <pic:cNvPicPr/>
                        </pic:nvPicPr>
                        <pic:blipFill>
                          <a:blip r:embed="rId8">
                            <a:extLst>
                              <a:ext uri="{28A0092B-C50C-407E-A947-70E740481C1C}">
                                <a14:useLocalDpi xmlns:a14="http://schemas.microsoft.com/office/drawing/2010/main" val="0"/>
                              </a:ext>
                            </a:extLst>
                          </a:blip>
                          <a:stretch>
                            <a:fillRect/>
                          </a:stretch>
                        </pic:blipFill>
                        <pic:spPr>
                          <a:xfrm rot="5400000">
                            <a:off x="0" y="0"/>
                            <a:ext cx="977900" cy="733425"/>
                          </a:xfrm>
                          <a:prstGeom prst="rect">
                            <a:avLst/>
                          </a:prstGeom>
                        </pic:spPr>
                      </pic:pic>
                    </a:graphicData>
                  </a:graphic>
                  <wp14:sizeRelH relativeFrom="page">
                    <wp14:pctWidth>0</wp14:pctWidth>
                  </wp14:sizeRelH>
                  <wp14:sizeRelV relativeFrom="page">
                    <wp14:pctHeight>0</wp14:pctHeight>
                  </wp14:sizeRelV>
                </wp:anchor>
              </w:drawing>
            </w:r>
            <w:r w:rsidR="0001398B" w:rsidRPr="003B51FA">
              <w:rPr>
                <w:rFonts w:ascii="Tahoma" w:eastAsia="Tahoma" w:hAnsi="Tahoma" w:cs="Tahoma"/>
                <w:b/>
                <w:bCs/>
                <w:color w:val="000000"/>
                <w:sz w:val="16"/>
                <w:szCs w:val="16"/>
              </w:rPr>
              <w:t>Johandry Amador</w:t>
            </w:r>
          </w:p>
          <w:p w14:paraId="6FB82546" w14:textId="77777777" w:rsidR="00237BA3" w:rsidRPr="003B51FA" w:rsidRDefault="00237BA3">
            <w:pPr>
              <w:spacing w:before="40" w:line="220" w:lineRule="auto"/>
            </w:pPr>
          </w:p>
          <w:p w14:paraId="6ED97F03" w14:textId="3915C461" w:rsidR="0001398B" w:rsidRPr="003B51FA" w:rsidRDefault="00630007">
            <w:pPr>
              <w:spacing w:line="220" w:lineRule="auto"/>
              <w:rPr>
                <w:rFonts w:ascii="Tahoma" w:eastAsia="Tahoma" w:hAnsi="Tahoma" w:cs="Tahoma"/>
                <w:color w:val="000000"/>
                <w:sz w:val="16"/>
                <w:szCs w:val="16"/>
              </w:rPr>
            </w:pPr>
            <w:r w:rsidRPr="003B51FA">
              <w:rPr>
                <w:rFonts w:ascii="Tahoma" w:eastAsia="Tahoma" w:hAnsi="Tahoma" w:cs="Tahoma"/>
                <w:color w:val="000000"/>
                <w:sz w:val="16"/>
                <w:szCs w:val="16"/>
              </w:rPr>
              <w:t xml:space="preserve">San Diego, California, USA. </w:t>
            </w:r>
            <w:r w:rsidR="003F7357" w:rsidRPr="003B51FA">
              <w:rPr>
                <w:rFonts w:ascii="Tahoma" w:eastAsia="Tahoma" w:hAnsi="Tahoma" w:cs="Tahoma"/>
                <w:color w:val="000000"/>
                <w:sz w:val="16"/>
                <w:szCs w:val="16"/>
              </w:rPr>
              <w:t>92129</w:t>
            </w:r>
          </w:p>
          <w:p w14:paraId="28EA830A" w14:textId="2897B546" w:rsidR="0001398B" w:rsidRPr="003B51FA" w:rsidRDefault="00630007" w:rsidP="00630007">
            <w:pPr>
              <w:tabs>
                <w:tab w:val="left" w:pos="3984"/>
              </w:tabs>
              <w:spacing w:line="220" w:lineRule="auto"/>
              <w:rPr>
                <w:rFonts w:ascii="Tahoma" w:eastAsia="Tahoma" w:hAnsi="Tahoma" w:cs="Tahoma"/>
                <w:color w:val="000000"/>
                <w:sz w:val="16"/>
                <w:szCs w:val="16"/>
              </w:rPr>
            </w:pPr>
            <w:r w:rsidRPr="003B51FA">
              <w:rPr>
                <w:rFonts w:ascii="Tahoma" w:eastAsia="Tahoma" w:hAnsi="Tahoma" w:cs="Tahoma"/>
                <w:color w:val="000000"/>
                <w:sz w:val="16"/>
                <w:szCs w:val="16"/>
              </w:rPr>
              <w:t>+1 (858) 999 4228</w:t>
            </w:r>
            <w:r w:rsidRPr="003B51FA">
              <w:rPr>
                <w:rFonts w:ascii="Tahoma" w:eastAsia="Tahoma" w:hAnsi="Tahoma" w:cs="Tahoma"/>
                <w:color w:val="000000"/>
                <w:sz w:val="16"/>
                <w:szCs w:val="16"/>
              </w:rPr>
              <w:tab/>
            </w:r>
          </w:p>
          <w:p w14:paraId="47B1CE4E" w14:textId="77777777" w:rsidR="0001398B" w:rsidRPr="003B51FA" w:rsidRDefault="003C20CC">
            <w:pPr>
              <w:spacing w:line="276" w:lineRule="auto"/>
              <w:rPr>
                <w:rFonts w:ascii="Tahoma" w:eastAsia="Tahoma" w:hAnsi="Tahoma" w:cs="Tahoma"/>
                <w:color w:val="000000"/>
                <w:sz w:val="16"/>
                <w:szCs w:val="16"/>
              </w:rPr>
            </w:pPr>
            <w:hyperlink r:id="rId9" w:history="1">
              <w:r w:rsidR="0001398B" w:rsidRPr="003B51FA">
                <w:rPr>
                  <w:rFonts w:ascii="Tahoma" w:eastAsia="Tahoma" w:hAnsi="Tahoma" w:cs="Tahoma"/>
                  <w:color w:val="0000FF"/>
                  <w:sz w:val="16"/>
                  <w:szCs w:val="16"/>
                  <w:u w:val="single"/>
                </w:rPr>
                <w:t>Johandry</w:t>
              </w:r>
            </w:hyperlink>
            <w:hyperlink r:id="rId10" w:history="1">
              <w:r w:rsidR="0001398B" w:rsidRPr="003B51FA">
                <w:rPr>
                  <w:rFonts w:ascii="Tahoma" w:eastAsia="Tahoma" w:hAnsi="Tahoma" w:cs="Tahoma"/>
                  <w:color w:val="0000FF"/>
                  <w:sz w:val="16"/>
                  <w:szCs w:val="16"/>
                  <w:u w:val="single"/>
                </w:rPr>
                <w:t>@</w:t>
              </w:r>
            </w:hyperlink>
            <w:hyperlink r:id="rId11" w:history="1">
              <w:r w:rsidR="0001398B" w:rsidRPr="003B51FA">
                <w:rPr>
                  <w:rFonts w:ascii="Tahoma" w:eastAsia="Tahoma" w:hAnsi="Tahoma" w:cs="Tahoma"/>
                  <w:color w:val="0000FF"/>
                  <w:sz w:val="16"/>
                  <w:szCs w:val="16"/>
                  <w:u w:val="single"/>
                </w:rPr>
                <w:t>gmail</w:t>
              </w:r>
            </w:hyperlink>
            <w:hyperlink r:id="rId12" w:history="1">
              <w:r w:rsidR="0001398B" w:rsidRPr="003B51FA">
                <w:rPr>
                  <w:rFonts w:ascii="Tahoma" w:eastAsia="Tahoma" w:hAnsi="Tahoma" w:cs="Tahoma"/>
                  <w:color w:val="0000FF"/>
                  <w:sz w:val="16"/>
                  <w:szCs w:val="16"/>
                  <w:u w:val="single"/>
                </w:rPr>
                <w:t>.</w:t>
              </w:r>
            </w:hyperlink>
            <w:hyperlink r:id="rId13" w:history="1">
              <w:r w:rsidR="0001398B" w:rsidRPr="003B51FA">
                <w:rPr>
                  <w:rFonts w:ascii="Tahoma" w:eastAsia="Tahoma" w:hAnsi="Tahoma" w:cs="Tahoma"/>
                  <w:color w:val="0000FF"/>
                  <w:sz w:val="16"/>
                  <w:szCs w:val="16"/>
                  <w:u w:val="single"/>
                </w:rPr>
                <w:t>com</w:t>
              </w:r>
            </w:hyperlink>
            <w:r w:rsidR="0001398B" w:rsidRPr="003B51FA">
              <w:rPr>
                <w:rFonts w:ascii="Tahoma" w:eastAsia="Tahoma" w:hAnsi="Tahoma" w:cs="Tahoma"/>
                <w:color w:val="000000"/>
                <w:sz w:val="16"/>
                <w:szCs w:val="16"/>
              </w:rPr>
              <w:t xml:space="preserve"> </w:t>
            </w:r>
          </w:p>
          <w:p w14:paraId="0B445E9B" w14:textId="71C3ABF9" w:rsidR="000E4BAF" w:rsidRPr="003B51FA" w:rsidRDefault="000E4BAF">
            <w:pPr>
              <w:spacing w:line="276" w:lineRule="auto"/>
            </w:pPr>
          </w:p>
        </w:tc>
      </w:tr>
      <w:tr w:rsidR="0001398B" w:rsidRPr="003B51FA" w14:paraId="157AB039" w14:textId="77777777" w:rsidTr="0001398B">
        <w:tc>
          <w:tcPr>
            <w:tcW w:w="10200" w:type="dxa"/>
            <w:gridSpan w:val="3"/>
            <w:tcBorders>
              <w:top w:val="single" w:sz="8" w:space="0" w:color="auto"/>
              <w:bottom w:val="single" w:sz="8" w:space="0" w:color="auto"/>
            </w:tcBorders>
          </w:tcPr>
          <w:p w14:paraId="40519981" w14:textId="77777777" w:rsidR="0001398B" w:rsidRPr="003B51FA" w:rsidRDefault="0001398B">
            <w:pPr>
              <w:spacing w:line="276" w:lineRule="auto"/>
            </w:pPr>
            <w:r w:rsidRPr="003B51FA">
              <w:rPr>
                <w:rFonts w:ascii="Tahoma" w:eastAsia="Tahoma" w:hAnsi="Tahoma" w:cs="Tahoma"/>
                <w:color w:val="000000"/>
                <w:sz w:val="16"/>
                <w:szCs w:val="16"/>
              </w:rPr>
              <w:t>OBJECTIVE</w:t>
            </w:r>
          </w:p>
        </w:tc>
      </w:tr>
      <w:tr w:rsidR="00A77B3E" w:rsidRPr="003B51FA" w14:paraId="0370C4B7" w14:textId="77777777" w:rsidTr="000E4BAF">
        <w:tc>
          <w:tcPr>
            <w:tcW w:w="984" w:type="dxa"/>
            <w:tcBorders>
              <w:top w:val="single" w:sz="8" w:space="0" w:color="auto"/>
              <w:bottom w:val="single" w:sz="8" w:space="0" w:color="auto"/>
            </w:tcBorders>
          </w:tcPr>
          <w:p w14:paraId="1EC743B1" w14:textId="77777777" w:rsidR="00A77B3E" w:rsidRPr="003B51FA" w:rsidRDefault="00A77B3E">
            <w:pPr>
              <w:spacing w:line="220" w:lineRule="auto"/>
            </w:pPr>
          </w:p>
        </w:tc>
        <w:tc>
          <w:tcPr>
            <w:tcW w:w="8055" w:type="dxa"/>
            <w:tcBorders>
              <w:top w:val="single" w:sz="8" w:space="0" w:color="auto"/>
              <w:bottom w:val="single" w:sz="8" w:space="0" w:color="auto"/>
            </w:tcBorders>
          </w:tcPr>
          <w:p w14:paraId="5D7C8DA1" w14:textId="5A9C7736" w:rsidR="00A77B3E" w:rsidRPr="003B51FA" w:rsidRDefault="006170DD" w:rsidP="00AF5D4A">
            <w:pPr>
              <w:spacing w:before="40" w:after="240" w:line="220" w:lineRule="auto"/>
              <w:jc w:val="both"/>
            </w:pPr>
            <w:r w:rsidRPr="006170DD">
              <w:rPr>
                <w:rFonts w:ascii="Tahoma" w:eastAsia="Tahoma" w:hAnsi="Tahoma" w:cs="Tahoma"/>
                <w:color w:val="000000"/>
                <w:sz w:val="16"/>
                <w:szCs w:val="16"/>
              </w:rPr>
              <w:t xml:space="preserve">DevOps Engineer, Sys </w:t>
            </w:r>
            <w:r w:rsidR="00AF5D4A">
              <w:rPr>
                <w:rFonts w:ascii="Tahoma" w:eastAsia="Tahoma" w:hAnsi="Tahoma" w:cs="Tahoma"/>
                <w:color w:val="000000"/>
                <w:sz w:val="16"/>
                <w:szCs w:val="16"/>
              </w:rPr>
              <w:t>Admin and Unix &amp; Web developer</w:t>
            </w:r>
            <w:r w:rsidRPr="006170DD">
              <w:rPr>
                <w:rFonts w:ascii="Tahoma" w:eastAsia="Tahoma" w:hAnsi="Tahoma" w:cs="Tahoma"/>
                <w:color w:val="000000"/>
                <w:sz w:val="16"/>
                <w:szCs w:val="16"/>
              </w:rPr>
              <w:t>, working on a challenging and rewarding position where I can continue learning and using all my knowledge. In companies that can utilize a performance driven individual; providing cost-effective solutions and implementing quality driven environments.</w:t>
            </w:r>
          </w:p>
        </w:tc>
        <w:tc>
          <w:tcPr>
            <w:tcW w:w="1161" w:type="dxa"/>
            <w:tcBorders>
              <w:top w:val="single" w:sz="8" w:space="0" w:color="auto"/>
              <w:bottom w:val="single" w:sz="8" w:space="0" w:color="auto"/>
            </w:tcBorders>
          </w:tcPr>
          <w:p w14:paraId="0E523966" w14:textId="77777777" w:rsidR="00A77B3E" w:rsidRPr="003B51FA" w:rsidRDefault="00A77B3E">
            <w:pPr>
              <w:spacing w:line="276" w:lineRule="auto"/>
            </w:pPr>
          </w:p>
        </w:tc>
      </w:tr>
      <w:tr w:rsidR="0001398B" w:rsidRPr="003B51FA" w14:paraId="1F433CAB" w14:textId="77777777" w:rsidTr="0001398B">
        <w:tc>
          <w:tcPr>
            <w:tcW w:w="10200" w:type="dxa"/>
            <w:gridSpan w:val="3"/>
            <w:tcBorders>
              <w:top w:val="single" w:sz="8" w:space="0" w:color="auto"/>
              <w:bottom w:val="single" w:sz="8" w:space="0" w:color="auto"/>
            </w:tcBorders>
          </w:tcPr>
          <w:p w14:paraId="18375EF9" w14:textId="77777777" w:rsidR="0001398B" w:rsidRPr="003B51FA" w:rsidRDefault="0001398B">
            <w:pPr>
              <w:spacing w:line="276" w:lineRule="auto"/>
              <w:rPr>
                <w:rFonts w:ascii="Tahoma" w:eastAsia="Tahoma" w:hAnsi="Tahoma" w:cs="Tahoma"/>
                <w:color w:val="000000"/>
                <w:sz w:val="16"/>
                <w:szCs w:val="16"/>
              </w:rPr>
            </w:pPr>
            <w:r w:rsidRPr="003B51FA">
              <w:rPr>
                <w:rFonts w:ascii="Tahoma" w:eastAsia="Tahoma" w:hAnsi="Tahoma" w:cs="Tahoma"/>
                <w:color w:val="000000"/>
                <w:sz w:val="16"/>
                <w:szCs w:val="16"/>
              </w:rPr>
              <w:t>SUMARY</w:t>
            </w:r>
          </w:p>
        </w:tc>
      </w:tr>
      <w:tr w:rsidR="00A77B3E" w:rsidRPr="003B51FA" w14:paraId="427DE5F0" w14:textId="77777777" w:rsidTr="000E4BAF">
        <w:tc>
          <w:tcPr>
            <w:tcW w:w="984" w:type="dxa"/>
            <w:tcBorders>
              <w:top w:val="single" w:sz="8" w:space="0" w:color="auto"/>
              <w:bottom w:val="single" w:sz="8" w:space="0" w:color="auto"/>
            </w:tcBorders>
          </w:tcPr>
          <w:p w14:paraId="717B2729" w14:textId="77777777" w:rsidR="00A77B3E" w:rsidRPr="003B51FA" w:rsidRDefault="00A77B3E">
            <w:pPr>
              <w:spacing w:line="220" w:lineRule="auto"/>
            </w:pPr>
          </w:p>
        </w:tc>
        <w:tc>
          <w:tcPr>
            <w:tcW w:w="8055" w:type="dxa"/>
            <w:tcBorders>
              <w:top w:val="single" w:sz="8" w:space="0" w:color="auto"/>
              <w:bottom w:val="single" w:sz="8" w:space="0" w:color="auto"/>
            </w:tcBorders>
          </w:tcPr>
          <w:p w14:paraId="1C9A5532" w14:textId="3F4F904E" w:rsidR="00A77B3E" w:rsidRPr="003B51FA" w:rsidRDefault="008E755E" w:rsidP="009A2664">
            <w:pPr>
              <w:spacing w:before="40" w:after="240" w:line="220" w:lineRule="auto"/>
            </w:pPr>
            <w:r>
              <w:rPr>
                <w:rFonts w:ascii="Tahoma" w:eastAsia="Tahoma" w:hAnsi="Tahoma" w:cs="Tahoma"/>
                <w:color w:val="000000"/>
                <w:sz w:val="16"/>
                <w:szCs w:val="16"/>
              </w:rPr>
              <w:t>More than 15</w:t>
            </w:r>
            <w:r w:rsidR="00433115" w:rsidRPr="003B51FA">
              <w:rPr>
                <w:rFonts w:ascii="Tahoma" w:eastAsia="Tahoma" w:hAnsi="Tahoma" w:cs="Tahoma"/>
                <w:color w:val="000000"/>
                <w:sz w:val="16"/>
                <w:szCs w:val="16"/>
              </w:rPr>
              <w:t xml:space="preserve"> years of experience in Unix </w:t>
            </w:r>
            <w:r w:rsidR="009A2664">
              <w:rPr>
                <w:rFonts w:ascii="Tahoma" w:eastAsia="Tahoma" w:hAnsi="Tahoma" w:cs="Tahoma"/>
                <w:color w:val="000000"/>
                <w:sz w:val="16"/>
                <w:szCs w:val="16"/>
              </w:rPr>
              <w:t xml:space="preserve">administration, </w:t>
            </w:r>
            <w:r w:rsidR="00E164E6">
              <w:rPr>
                <w:rFonts w:ascii="Tahoma" w:eastAsia="Tahoma" w:hAnsi="Tahoma" w:cs="Tahoma"/>
                <w:color w:val="000000"/>
                <w:sz w:val="16"/>
                <w:szCs w:val="16"/>
              </w:rPr>
              <w:t>Unix development (Shell, Perl &amp; Ruby</w:t>
            </w:r>
            <w:r w:rsidR="00433115" w:rsidRPr="003B51FA">
              <w:rPr>
                <w:rFonts w:ascii="Tahoma" w:eastAsia="Tahoma" w:hAnsi="Tahoma" w:cs="Tahoma"/>
                <w:color w:val="000000"/>
                <w:sz w:val="16"/>
                <w:szCs w:val="16"/>
              </w:rPr>
              <w:t xml:space="preserve">) </w:t>
            </w:r>
            <w:r w:rsidR="009A2664">
              <w:rPr>
                <w:rFonts w:ascii="Tahoma" w:eastAsia="Tahoma" w:hAnsi="Tahoma" w:cs="Tahoma"/>
                <w:color w:val="000000"/>
                <w:sz w:val="16"/>
                <w:szCs w:val="16"/>
              </w:rPr>
              <w:t xml:space="preserve">and Middleware administration </w:t>
            </w:r>
            <w:r w:rsidR="00433115" w:rsidRPr="003B51FA">
              <w:rPr>
                <w:rFonts w:ascii="Tahoma" w:eastAsia="Tahoma" w:hAnsi="Tahoma" w:cs="Tahoma"/>
                <w:color w:val="000000"/>
                <w:sz w:val="16"/>
                <w:szCs w:val="16"/>
              </w:rPr>
              <w:t xml:space="preserve">for several 500 Fortune companies. </w:t>
            </w:r>
            <w:r w:rsidR="009A2664">
              <w:rPr>
                <w:rFonts w:ascii="Tahoma" w:eastAsia="Tahoma" w:hAnsi="Tahoma" w:cs="Tahoma"/>
                <w:color w:val="000000"/>
                <w:sz w:val="16"/>
                <w:szCs w:val="16"/>
              </w:rPr>
              <w:t>Working as</w:t>
            </w:r>
            <w:r w:rsidR="009A2664" w:rsidRPr="003B51FA">
              <w:rPr>
                <w:rFonts w:ascii="Tahoma" w:eastAsia="Tahoma" w:hAnsi="Tahoma" w:cs="Tahoma"/>
                <w:color w:val="000000"/>
                <w:sz w:val="16"/>
                <w:szCs w:val="16"/>
              </w:rPr>
              <w:t xml:space="preserve"> DevOps Engineer</w:t>
            </w:r>
            <w:r w:rsidR="009A2664">
              <w:rPr>
                <w:rFonts w:ascii="Tahoma" w:eastAsia="Tahoma" w:hAnsi="Tahoma" w:cs="Tahoma"/>
                <w:color w:val="000000"/>
                <w:sz w:val="16"/>
                <w:szCs w:val="16"/>
              </w:rPr>
              <w:t xml:space="preserve"> for more than 2 years but doing DevOps </w:t>
            </w:r>
            <w:r w:rsidR="009D003A">
              <w:rPr>
                <w:rFonts w:ascii="Tahoma" w:eastAsia="Tahoma" w:hAnsi="Tahoma" w:cs="Tahoma"/>
                <w:color w:val="000000"/>
                <w:sz w:val="16"/>
                <w:szCs w:val="16"/>
              </w:rPr>
              <w:t xml:space="preserve">like </w:t>
            </w:r>
            <w:r w:rsidR="009A2664">
              <w:rPr>
                <w:rFonts w:ascii="Tahoma" w:eastAsia="Tahoma" w:hAnsi="Tahoma" w:cs="Tahoma"/>
                <w:color w:val="000000"/>
                <w:sz w:val="16"/>
                <w:szCs w:val="16"/>
              </w:rPr>
              <w:t>activities since 10 years ago</w:t>
            </w:r>
            <w:r w:rsidR="009A2664" w:rsidRPr="003B51FA">
              <w:rPr>
                <w:rFonts w:ascii="Tahoma" w:eastAsia="Tahoma" w:hAnsi="Tahoma" w:cs="Tahoma"/>
                <w:color w:val="000000"/>
                <w:sz w:val="16"/>
                <w:szCs w:val="16"/>
              </w:rPr>
              <w:t>.</w:t>
            </w:r>
            <w:r w:rsidR="00AB7795" w:rsidRPr="003B51FA">
              <w:rPr>
                <w:rFonts w:ascii="Tahoma" w:eastAsia="Tahoma" w:hAnsi="Tahoma" w:cs="Tahoma"/>
                <w:color w:val="000000"/>
                <w:sz w:val="16"/>
                <w:szCs w:val="16"/>
              </w:rPr>
              <w:t xml:space="preserve"> </w:t>
            </w:r>
            <w:r w:rsidR="00AA354C" w:rsidRPr="003B51FA">
              <w:rPr>
                <w:rFonts w:ascii="Tahoma" w:eastAsia="Tahoma" w:hAnsi="Tahoma" w:cs="Tahoma"/>
                <w:color w:val="000000"/>
                <w:sz w:val="16"/>
                <w:szCs w:val="16"/>
              </w:rPr>
              <w:t>Project Manager</w:t>
            </w:r>
            <w:r w:rsidR="00433115" w:rsidRPr="003B51FA">
              <w:rPr>
                <w:rFonts w:ascii="Tahoma" w:eastAsia="Tahoma" w:hAnsi="Tahoma" w:cs="Tahoma"/>
                <w:color w:val="000000"/>
                <w:sz w:val="16"/>
                <w:szCs w:val="16"/>
              </w:rPr>
              <w:t xml:space="preserve">, </w:t>
            </w:r>
            <w:r w:rsidR="00AA354C" w:rsidRPr="003B51FA">
              <w:rPr>
                <w:rFonts w:ascii="Tahoma" w:eastAsia="Tahoma" w:hAnsi="Tahoma" w:cs="Tahoma"/>
                <w:color w:val="000000"/>
                <w:sz w:val="16"/>
                <w:szCs w:val="16"/>
              </w:rPr>
              <w:t>QA</w:t>
            </w:r>
            <w:r w:rsidR="000E4BAF" w:rsidRPr="003B51FA">
              <w:rPr>
                <w:rFonts w:ascii="Tahoma" w:eastAsia="Tahoma" w:hAnsi="Tahoma" w:cs="Tahoma"/>
                <w:color w:val="000000"/>
                <w:sz w:val="16"/>
                <w:szCs w:val="16"/>
              </w:rPr>
              <w:t xml:space="preserve"> Manager </w:t>
            </w:r>
            <w:r w:rsidR="00433115" w:rsidRPr="003B51FA">
              <w:rPr>
                <w:rFonts w:ascii="Tahoma" w:eastAsia="Tahoma" w:hAnsi="Tahoma" w:cs="Tahoma"/>
                <w:color w:val="000000"/>
                <w:sz w:val="16"/>
                <w:szCs w:val="16"/>
              </w:rPr>
              <w:t xml:space="preserve">and </w:t>
            </w:r>
            <w:r w:rsidR="00AA354C" w:rsidRPr="003B51FA">
              <w:rPr>
                <w:rFonts w:ascii="Tahoma" w:eastAsia="Tahoma" w:hAnsi="Tahoma" w:cs="Tahoma"/>
                <w:color w:val="000000"/>
                <w:sz w:val="16"/>
                <w:szCs w:val="16"/>
              </w:rPr>
              <w:t xml:space="preserve">ITIS </w:t>
            </w:r>
            <w:r w:rsidR="00DB28F7" w:rsidRPr="003B51FA">
              <w:rPr>
                <w:rFonts w:ascii="Tahoma" w:eastAsia="Tahoma" w:hAnsi="Tahoma" w:cs="Tahoma"/>
                <w:color w:val="000000"/>
                <w:sz w:val="16"/>
                <w:szCs w:val="16"/>
              </w:rPr>
              <w:t>Technical Leader</w:t>
            </w:r>
            <w:r w:rsidR="009A2664">
              <w:rPr>
                <w:rFonts w:ascii="Tahoma" w:eastAsia="Tahoma" w:hAnsi="Tahoma" w:cs="Tahoma"/>
                <w:color w:val="000000"/>
                <w:sz w:val="16"/>
                <w:szCs w:val="16"/>
              </w:rPr>
              <w:t xml:space="preserve"> for 5 years</w:t>
            </w:r>
            <w:r w:rsidR="001D4ADD" w:rsidRPr="003B51FA">
              <w:rPr>
                <w:rFonts w:ascii="Tahoma" w:eastAsia="Tahoma" w:hAnsi="Tahoma" w:cs="Tahoma"/>
                <w:color w:val="000000"/>
                <w:sz w:val="16"/>
                <w:szCs w:val="16"/>
              </w:rPr>
              <w:t xml:space="preserve">. </w:t>
            </w:r>
            <w:r w:rsidR="009A2664">
              <w:rPr>
                <w:rFonts w:ascii="Tahoma" w:eastAsia="Tahoma" w:hAnsi="Tahoma" w:cs="Tahoma"/>
                <w:color w:val="000000"/>
                <w:sz w:val="16"/>
                <w:szCs w:val="16"/>
              </w:rPr>
              <w:t>More than 10</w:t>
            </w:r>
            <w:r w:rsidR="00433115" w:rsidRPr="003B51FA">
              <w:rPr>
                <w:rFonts w:ascii="Tahoma" w:eastAsia="Tahoma" w:hAnsi="Tahoma" w:cs="Tahoma"/>
                <w:color w:val="000000"/>
                <w:sz w:val="16"/>
                <w:szCs w:val="16"/>
              </w:rPr>
              <w:t xml:space="preserve"> years of experience in P</w:t>
            </w:r>
            <w:r w:rsidR="000E4BAF" w:rsidRPr="003B51FA">
              <w:rPr>
                <w:rFonts w:ascii="Tahoma" w:eastAsia="Tahoma" w:hAnsi="Tahoma" w:cs="Tahoma"/>
                <w:color w:val="000000"/>
                <w:sz w:val="16"/>
                <w:szCs w:val="16"/>
              </w:rPr>
              <w:t>rogr</w:t>
            </w:r>
            <w:r w:rsidR="00665940" w:rsidRPr="003B51FA">
              <w:rPr>
                <w:rFonts w:ascii="Tahoma" w:eastAsia="Tahoma" w:hAnsi="Tahoma" w:cs="Tahoma"/>
                <w:color w:val="000000"/>
                <w:sz w:val="16"/>
                <w:szCs w:val="16"/>
              </w:rPr>
              <w:t>amming languages</w:t>
            </w:r>
            <w:r w:rsidR="00433115" w:rsidRPr="003B51FA">
              <w:rPr>
                <w:rFonts w:ascii="Tahoma" w:eastAsia="Tahoma" w:hAnsi="Tahoma" w:cs="Tahoma"/>
                <w:color w:val="000000"/>
                <w:sz w:val="16"/>
                <w:szCs w:val="16"/>
              </w:rPr>
              <w:t>, Scripting languages</w:t>
            </w:r>
            <w:r w:rsidR="00665940" w:rsidRPr="003B51FA">
              <w:rPr>
                <w:rFonts w:ascii="Tahoma" w:eastAsia="Tahoma" w:hAnsi="Tahoma" w:cs="Tahoma"/>
                <w:color w:val="000000"/>
                <w:sz w:val="16"/>
                <w:szCs w:val="16"/>
              </w:rPr>
              <w:t xml:space="preserve"> </w:t>
            </w:r>
            <w:r w:rsidR="0096521B" w:rsidRPr="003B51FA">
              <w:rPr>
                <w:rFonts w:ascii="Tahoma" w:eastAsia="Tahoma" w:hAnsi="Tahoma" w:cs="Tahoma"/>
                <w:color w:val="000000"/>
                <w:sz w:val="16"/>
                <w:szCs w:val="16"/>
              </w:rPr>
              <w:t>and Web Development Frameworks</w:t>
            </w:r>
            <w:r w:rsidR="00D74C5F" w:rsidRPr="003B51FA">
              <w:rPr>
                <w:rFonts w:ascii="Tahoma" w:eastAsia="Tahoma" w:hAnsi="Tahoma" w:cs="Tahoma"/>
                <w:color w:val="000000"/>
                <w:sz w:val="16"/>
                <w:szCs w:val="16"/>
              </w:rPr>
              <w:t>.</w:t>
            </w:r>
          </w:p>
        </w:tc>
        <w:tc>
          <w:tcPr>
            <w:tcW w:w="1161" w:type="dxa"/>
            <w:tcBorders>
              <w:top w:val="single" w:sz="8" w:space="0" w:color="auto"/>
              <w:bottom w:val="single" w:sz="8" w:space="0" w:color="auto"/>
            </w:tcBorders>
          </w:tcPr>
          <w:p w14:paraId="67C31808" w14:textId="77777777" w:rsidR="00A77B3E" w:rsidRPr="003B51FA" w:rsidRDefault="00A77B3E">
            <w:pPr>
              <w:spacing w:line="276" w:lineRule="auto"/>
            </w:pPr>
          </w:p>
        </w:tc>
      </w:tr>
      <w:tr w:rsidR="00A77B3E" w:rsidRPr="003B51FA" w14:paraId="5ADF7818" w14:textId="77777777" w:rsidTr="000E4BAF">
        <w:tc>
          <w:tcPr>
            <w:tcW w:w="984" w:type="dxa"/>
            <w:tcBorders>
              <w:top w:val="single" w:sz="8" w:space="0" w:color="auto"/>
              <w:bottom w:val="single" w:sz="8" w:space="0" w:color="auto"/>
            </w:tcBorders>
          </w:tcPr>
          <w:p w14:paraId="72EB0BC4" w14:textId="77777777" w:rsidR="00A77B3E" w:rsidRPr="003B51FA" w:rsidRDefault="000E4BAF" w:rsidP="0001398B">
            <w:pPr>
              <w:spacing w:line="276" w:lineRule="auto"/>
              <w:rPr>
                <w:rFonts w:ascii="Tahoma" w:eastAsia="Tahoma" w:hAnsi="Tahoma" w:cs="Tahoma"/>
                <w:color w:val="000000"/>
                <w:sz w:val="16"/>
                <w:szCs w:val="16"/>
              </w:rPr>
            </w:pPr>
            <w:r w:rsidRPr="003B51FA">
              <w:rPr>
                <w:rFonts w:ascii="Tahoma" w:eastAsia="Tahoma" w:hAnsi="Tahoma" w:cs="Tahoma"/>
                <w:color w:val="000000"/>
                <w:sz w:val="16"/>
                <w:szCs w:val="16"/>
              </w:rPr>
              <w:t>SKILLS</w:t>
            </w:r>
          </w:p>
        </w:tc>
        <w:tc>
          <w:tcPr>
            <w:tcW w:w="8055" w:type="dxa"/>
            <w:tcBorders>
              <w:top w:val="single" w:sz="8" w:space="0" w:color="auto"/>
              <w:bottom w:val="single" w:sz="8" w:space="0" w:color="auto"/>
            </w:tcBorders>
          </w:tcPr>
          <w:p w14:paraId="3E2F4767" w14:textId="77777777" w:rsidR="00A77B3E" w:rsidRPr="003B51FA" w:rsidRDefault="00A77B3E">
            <w:pPr>
              <w:spacing w:line="276" w:lineRule="auto"/>
              <w:rPr>
                <w:rFonts w:ascii="Tahoma" w:eastAsia="Tahoma" w:hAnsi="Tahoma" w:cs="Tahoma"/>
                <w:color w:val="000000"/>
                <w:sz w:val="16"/>
                <w:szCs w:val="16"/>
              </w:rPr>
            </w:pPr>
          </w:p>
        </w:tc>
        <w:tc>
          <w:tcPr>
            <w:tcW w:w="1161" w:type="dxa"/>
            <w:tcBorders>
              <w:top w:val="single" w:sz="8" w:space="0" w:color="auto"/>
              <w:bottom w:val="single" w:sz="8" w:space="0" w:color="auto"/>
            </w:tcBorders>
          </w:tcPr>
          <w:p w14:paraId="36D31528" w14:textId="77777777" w:rsidR="00A77B3E" w:rsidRPr="003B51FA" w:rsidRDefault="00A77B3E">
            <w:pPr>
              <w:spacing w:line="276" w:lineRule="auto"/>
              <w:rPr>
                <w:rFonts w:ascii="Tahoma" w:eastAsia="Tahoma" w:hAnsi="Tahoma" w:cs="Tahoma"/>
                <w:color w:val="000000"/>
                <w:sz w:val="16"/>
                <w:szCs w:val="16"/>
              </w:rPr>
            </w:pPr>
          </w:p>
        </w:tc>
      </w:tr>
      <w:tr w:rsidR="00A77B3E" w:rsidRPr="003B51FA" w14:paraId="7ECE3768" w14:textId="77777777" w:rsidTr="000E4BAF">
        <w:tc>
          <w:tcPr>
            <w:tcW w:w="984" w:type="dxa"/>
            <w:tcBorders>
              <w:top w:val="single" w:sz="8" w:space="0" w:color="auto"/>
            </w:tcBorders>
          </w:tcPr>
          <w:p w14:paraId="4A0F2562" w14:textId="66C70A6D" w:rsidR="00A77B3E" w:rsidRPr="003B51FA" w:rsidRDefault="00A77B3E">
            <w:pPr>
              <w:spacing w:line="220" w:lineRule="auto"/>
            </w:pPr>
          </w:p>
        </w:tc>
        <w:tc>
          <w:tcPr>
            <w:tcW w:w="8055" w:type="dxa"/>
            <w:tcBorders>
              <w:top w:val="single" w:sz="8" w:space="0" w:color="auto"/>
            </w:tcBorders>
          </w:tcPr>
          <w:p w14:paraId="34430FA4" w14:textId="21366589" w:rsidR="00A77B3E" w:rsidRPr="003B51FA" w:rsidRDefault="00F935CD">
            <w:pPr>
              <w:pStyle w:val="Heading2"/>
              <w:spacing w:before="40" w:after="0" w:line="220" w:lineRule="auto"/>
              <w:rPr>
                <w:rFonts w:ascii="Tahoma" w:eastAsia="Tahoma" w:hAnsi="Tahoma" w:cs="Tahoma"/>
                <w:i w:val="0"/>
                <w:iCs w:val="0"/>
                <w:color w:val="000000"/>
                <w:sz w:val="16"/>
                <w:szCs w:val="16"/>
              </w:rPr>
            </w:pPr>
            <w:r w:rsidRPr="003B51FA">
              <w:rPr>
                <w:rFonts w:ascii="Tahoma" w:eastAsia="Tahoma" w:hAnsi="Tahoma" w:cs="Tahoma"/>
                <w:i w:val="0"/>
                <w:iCs w:val="0"/>
                <w:color w:val="000000"/>
                <w:sz w:val="16"/>
                <w:szCs w:val="16"/>
              </w:rPr>
              <w:t xml:space="preserve">Programming, Scripting and other </w:t>
            </w:r>
            <w:r w:rsidR="000E4BAF" w:rsidRPr="003B51FA">
              <w:rPr>
                <w:rFonts w:ascii="Tahoma" w:eastAsia="Tahoma" w:hAnsi="Tahoma" w:cs="Tahoma"/>
                <w:i w:val="0"/>
                <w:iCs w:val="0"/>
                <w:color w:val="000000"/>
                <w:sz w:val="16"/>
                <w:szCs w:val="16"/>
              </w:rPr>
              <w:t>Languages</w:t>
            </w:r>
          </w:p>
          <w:p w14:paraId="0BBBCB4A" w14:textId="6D17DA14" w:rsidR="00A77B3E" w:rsidRPr="003B51FA" w:rsidRDefault="00060DF6">
            <w:pPr>
              <w:spacing w:before="40" w:after="80" w:line="220" w:lineRule="auto"/>
              <w:rPr>
                <w:rFonts w:ascii="Tahoma" w:eastAsia="Tahoma" w:hAnsi="Tahoma" w:cs="Tahoma"/>
                <w:color w:val="000000"/>
                <w:sz w:val="16"/>
                <w:szCs w:val="16"/>
              </w:rPr>
            </w:pPr>
            <w:r w:rsidRPr="003B51FA">
              <w:rPr>
                <w:rFonts w:ascii="Tahoma" w:eastAsia="Tahoma" w:hAnsi="Tahoma" w:cs="Tahoma"/>
                <w:color w:val="000000"/>
                <w:sz w:val="16"/>
                <w:szCs w:val="16"/>
              </w:rPr>
              <w:t xml:space="preserve">Perl, Ruby, </w:t>
            </w:r>
            <w:r w:rsidR="00F935CD" w:rsidRPr="003B51FA">
              <w:rPr>
                <w:rFonts w:ascii="Tahoma" w:eastAsia="Tahoma" w:hAnsi="Tahoma" w:cs="Tahoma"/>
                <w:color w:val="000000"/>
                <w:sz w:val="16"/>
                <w:szCs w:val="16"/>
              </w:rPr>
              <w:t>Shell (Bash</w:t>
            </w:r>
            <w:r w:rsidR="00D1382D">
              <w:rPr>
                <w:rFonts w:ascii="Tahoma" w:eastAsia="Tahoma" w:hAnsi="Tahoma" w:cs="Tahoma"/>
                <w:color w:val="000000"/>
                <w:sz w:val="16"/>
                <w:szCs w:val="16"/>
              </w:rPr>
              <w:t>), Java Script, HTML5, JSON, CSS</w:t>
            </w:r>
            <w:r w:rsidR="00A81002" w:rsidRPr="003B51FA">
              <w:rPr>
                <w:rFonts w:ascii="Tahoma" w:eastAsia="Tahoma" w:hAnsi="Tahoma" w:cs="Tahoma"/>
                <w:color w:val="000000"/>
                <w:sz w:val="16"/>
                <w:szCs w:val="16"/>
              </w:rPr>
              <w:t xml:space="preserve"> </w:t>
            </w:r>
            <w:r w:rsidR="000E4BAF" w:rsidRPr="003B51FA">
              <w:rPr>
                <w:rFonts w:ascii="Tahoma" w:eastAsia="Tahoma" w:hAnsi="Tahoma" w:cs="Tahoma"/>
                <w:color w:val="000000"/>
                <w:sz w:val="16"/>
                <w:szCs w:val="16"/>
              </w:rPr>
              <w:t>SQ</w:t>
            </w:r>
            <w:r w:rsidR="00D1382D">
              <w:rPr>
                <w:rFonts w:ascii="Tahoma" w:eastAsia="Tahoma" w:hAnsi="Tahoma" w:cs="Tahoma"/>
                <w:color w:val="000000"/>
                <w:sz w:val="16"/>
                <w:szCs w:val="16"/>
              </w:rPr>
              <w:t xml:space="preserve">L </w:t>
            </w:r>
            <w:r w:rsidR="000E4BAF" w:rsidRPr="003B51FA">
              <w:rPr>
                <w:rFonts w:ascii="Tahoma" w:eastAsia="Tahoma" w:hAnsi="Tahoma" w:cs="Tahoma"/>
                <w:color w:val="000000"/>
                <w:sz w:val="16"/>
                <w:szCs w:val="16"/>
              </w:rPr>
              <w:t xml:space="preserve">and </w:t>
            </w:r>
            <w:r w:rsidR="00F935CD" w:rsidRPr="003B51FA">
              <w:rPr>
                <w:rFonts w:ascii="Tahoma" w:eastAsia="Tahoma" w:hAnsi="Tahoma" w:cs="Tahoma"/>
                <w:color w:val="000000"/>
                <w:sz w:val="16"/>
                <w:szCs w:val="16"/>
              </w:rPr>
              <w:t>Python</w:t>
            </w:r>
            <w:r w:rsidR="000E4BAF" w:rsidRPr="003B51FA">
              <w:rPr>
                <w:rFonts w:ascii="Tahoma" w:eastAsia="Tahoma" w:hAnsi="Tahoma" w:cs="Tahoma"/>
                <w:color w:val="000000"/>
                <w:sz w:val="16"/>
                <w:szCs w:val="16"/>
              </w:rPr>
              <w:t>.</w:t>
            </w:r>
          </w:p>
          <w:p w14:paraId="6AA51DCB" w14:textId="6A889D5D" w:rsidR="005F470A" w:rsidRPr="003B51FA" w:rsidRDefault="005F470A" w:rsidP="005F470A">
            <w:pPr>
              <w:pStyle w:val="Heading2"/>
              <w:tabs>
                <w:tab w:val="left" w:pos="1800"/>
              </w:tabs>
              <w:spacing w:before="40" w:after="0" w:line="220" w:lineRule="auto"/>
              <w:rPr>
                <w:rFonts w:ascii="Tahoma" w:eastAsia="Tahoma" w:hAnsi="Tahoma" w:cs="Tahoma"/>
                <w:i w:val="0"/>
                <w:iCs w:val="0"/>
                <w:color w:val="000000"/>
                <w:sz w:val="16"/>
                <w:szCs w:val="16"/>
              </w:rPr>
            </w:pPr>
            <w:r w:rsidRPr="003B51FA">
              <w:rPr>
                <w:rFonts w:ascii="Tahoma" w:eastAsia="Tahoma" w:hAnsi="Tahoma" w:cs="Tahoma"/>
                <w:i w:val="0"/>
                <w:iCs w:val="0"/>
                <w:color w:val="000000"/>
                <w:sz w:val="16"/>
                <w:szCs w:val="16"/>
              </w:rPr>
              <w:t>Frameworks</w:t>
            </w:r>
            <w:r w:rsidR="005438D3" w:rsidRPr="003B51FA">
              <w:rPr>
                <w:rFonts w:ascii="Tahoma" w:eastAsia="Tahoma" w:hAnsi="Tahoma" w:cs="Tahoma"/>
                <w:i w:val="0"/>
                <w:iCs w:val="0"/>
                <w:color w:val="000000"/>
                <w:sz w:val="16"/>
                <w:szCs w:val="16"/>
              </w:rPr>
              <w:t>, Runtime Environments and Development Tools</w:t>
            </w:r>
          </w:p>
          <w:p w14:paraId="2DF6A859" w14:textId="6B99250A" w:rsidR="005F470A" w:rsidRPr="003B51FA" w:rsidRDefault="005F470A" w:rsidP="005F470A">
            <w:pPr>
              <w:spacing w:before="40" w:after="80" w:line="220" w:lineRule="auto"/>
              <w:rPr>
                <w:rFonts w:ascii="Tahoma" w:eastAsia="Tahoma" w:hAnsi="Tahoma" w:cs="Tahoma"/>
                <w:color w:val="000000"/>
                <w:sz w:val="16"/>
                <w:szCs w:val="16"/>
              </w:rPr>
            </w:pPr>
            <w:r w:rsidRPr="003B51FA">
              <w:rPr>
                <w:rFonts w:ascii="Tahoma" w:eastAsia="Tahoma" w:hAnsi="Tahoma" w:cs="Tahoma"/>
                <w:color w:val="000000"/>
                <w:sz w:val="16"/>
                <w:szCs w:val="16"/>
              </w:rPr>
              <w:t>Dancer, Rails, JQuery, An</w:t>
            </w:r>
            <w:r w:rsidR="00D1382D">
              <w:rPr>
                <w:rFonts w:ascii="Tahoma" w:eastAsia="Tahoma" w:hAnsi="Tahoma" w:cs="Tahoma"/>
                <w:color w:val="000000"/>
                <w:sz w:val="16"/>
                <w:szCs w:val="16"/>
              </w:rPr>
              <w:t>gularJS and</w:t>
            </w:r>
            <w:r w:rsidR="00CA2890" w:rsidRPr="003B51FA">
              <w:rPr>
                <w:rFonts w:ascii="Tahoma" w:eastAsia="Tahoma" w:hAnsi="Tahoma" w:cs="Tahoma"/>
                <w:color w:val="000000"/>
                <w:sz w:val="16"/>
                <w:szCs w:val="16"/>
              </w:rPr>
              <w:t xml:space="preserve"> </w:t>
            </w:r>
            <w:r w:rsidR="00D1382D">
              <w:rPr>
                <w:rFonts w:ascii="Tahoma" w:eastAsia="Tahoma" w:hAnsi="Tahoma" w:cs="Tahoma"/>
                <w:color w:val="000000"/>
                <w:sz w:val="16"/>
                <w:szCs w:val="16"/>
              </w:rPr>
              <w:t>NodeJS</w:t>
            </w:r>
            <w:r w:rsidR="003C358D" w:rsidRPr="003B51FA">
              <w:rPr>
                <w:rFonts w:ascii="Tahoma" w:eastAsia="Tahoma" w:hAnsi="Tahoma" w:cs="Tahoma"/>
                <w:color w:val="000000"/>
                <w:sz w:val="16"/>
                <w:szCs w:val="16"/>
              </w:rPr>
              <w:t>.</w:t>
            </w:r>
          </w:p>
          <w:p w14:paraId="56A3799C" w14:textId="57B3CDD1" w:rsidR="000C3307" w:rsidRPr="003B51FA" w:rsidRDefault="000C3307" w:rsidP="000C3307">
            <w:pPr>
              <w:pStyle w:val="Heading2"/>
              <w:spacing w:before="40" w:after="0" w:line="220" w:lineRule="auto"/>
              <w:rPr>
                <w:rFonts w:ascii="Tahoma" w:eastAsia="Tahoma" w:hAnsi="Tahoma" w:cs="Tahoma"/>
                <w:i w:val="0"/>
                <w:iCs w:val="0"/>
                <w:color w:val="000000"/>
                <w:sz w:val="16"/>
                <w:szCs w:val="16"/>
              </w:rPr>
            </w:pPr>
            <w:r w:rsidRPr="003B51FA">
              <w:rPr>
                <w:rFonts w:ascii="Tahoma" w:eastAsia="Tahoma" w:hAnsi="Tahoma" w:cs="Tahoma"/>
                <w:i w:val="0"/>
                <w:iCs w:val="0"/>
                <w:color w:val="000000"/>
                <w:sz w:val="16"/>
                <w:szCs w:val="16"/>
              </w:rPr>
              <w:t>Configuration Management and DevOps Tool</w:t>
            </w:r>
          </w:p>
          <w:p w14:paraId="587D3DAC" w14:textId="0AC2CA9C" w:rsidR="000C3307" w:rsidRPr="003B51FA" w:rsidRDefault="00E76395" w:rsidP="000C3307">
            <w:pPr>
              <w:spacing w:before="40" w:after="80" w:line="220" w:lineRule="auto"/>
              <w:rPr>
                <w:rFonts w:ascii="Tahoma" w:eastAsia="Tahoma" w:hAnsi="Tahoma" w:cs="Tahoma"/>
                <w:color w:val="000000"/>
                <w:sz w:val="16"/>
                <w:szCs w:val="16"/>
              </w:rPr>
            </w:pPr>
            <w:r w:rsidRPr="003B51FA">
              <w:rPr>
                <w:rFonts w:ascii="Tahoma" w:eastAsia="Tahoma" w:hAnsi="Tahoma" w:cs="Tahoma"/>
                <w:color w:val="000000"/>
                <w:sz w:val="16"/>
                <w:szCs w:val="16"/>
              </w:rPr>
              <w:t xml:space="preserve">Puppet, </w:t>
            </w:r>
            <w:r w:rsidR="00D1382D">
              <w:rPr>
                <w:rFonts w:ascii="Tahoma" w:eastAsia="Tahoma" w:hAnsi="Tahoma" w:cs="Tahoma"/>
                <w:color w:val="000000"/>
                <w:sz w:val="16"/>
                <w:szCs w:val="16"/>
              </w:rPr>
              <w:t>Docker</w:t>
            </w:r>
            <w:r w:rsidR="003C358D" w:rsidRPr="003B51FA">
              <w:rPr>
                <w:rFonts w:ascii="Tahoma" w:eastAsia="Tahoma" w:hAnsi="Tahoma" w:cs="Tahoma"/>
                <w:color w:val="000000"/>
                <w:sz w:val="16"/>
                <w:szCs w:val="16"/>
              </w:rPr>
              <w:t xml:space="preserve">, </w:t>
            </w:r>
            <w:r w:rsidR="000C3307" w:rsidRPr="003B51FA">
              <w:rPr>
                <w:rFonts w:ascii="Tahoma" w:eastAsia="Tahoma" w:hAnsi="Tahoma" w:cs="Tahoma"/>
                <w:color w:val="000000"/>
                <w:sz w:val="16"/>
                <w:szCs w:val="16"/>
              </w:rPr>
              <w:t xml:space="preserve">Vagrant, Packer, Jenkins, </w:t>
            </w:r>
            <w:r w:rsidR="009E1DDA">
              <w:rPr>
                <w:rFonts w:ascii="Tahoma" w:eastAsia="Tahoma" w:hAnsi="Tahoma" w:cs="Tahoma"/>
                <w:color w:val="000000"/>
                <w:sz w:val="16"/>
                <w:szCs w:val="16"/>
              </w:rPr>
              <w:t>Foreman</w:t>
            </w:r>
            <w:r w:rsidR="00E82DC9" w:rsidRPr="003B51FA">
              <w:rPr>
                <w:rFonts w:ascii="Tahoma" w:eastAsia="Tahoma" w:hAnsi="Tahoma" w:cs="Tahoma"/>
                <w:color w:val="000000"/>
                <w:sz w:val="16"/>
                <w:szCs w:val="16"/>
              </w:rPr>
              <w:t xml:space="preserve">, </w:t>
            </w:r>
            <w:r w:rsidR="00DD50B0" w:rsidRPr="003B51FA">
              <w:rPr>
                <w:rFonts w:ascii="Tahoma" w:eastAsia="Tahoma" w:hAnsi="Tahoma" w:cs="Tahoma"/>
                <w:color w:val="000000"/>
                <w:sz w:val="16"/>
                <w:szCs w:val="16"/>
              </w:rPr>
              <w:t xml:space="preserve">AWS, </w:t>
            </w:r>
            <w:r w:rsidR="00F36304">
              <w:rPr>
                <w:rFonts w:ascii="Tahoma" w:eastAsia="Tahoma" w:hAnsi="Tahoma" w:cs="Tahoma"/>
                <w:color w:val="000000"/>
                <w:sz w:val="16"/>
                <w:szCs w:val="16"/>
              </w:rPr>
              <w:t xml:space="preserve">SoftLayer, </w:t>
            </w:r>
            <w:r w:rsidR="00D1382D">
              <w:rPr>
                <w:rFonts w:ascii="Tahoma" w:eastAsia="Tahoma" w:hAnsi="Tahoma" w:cs="Tahoma"/>
                <w:color w:val="000000"/>
                <w:sz w:val="16"/>
                <w:szCs w:val="16"/>
              </w:rPr>
              <w:t>OpenShift 2 &amp; 3 and</w:t>
            </w:r>
            <w:r w:rsidR="00E82DC9" w:rsidRPr="003B51FA">
              <w:rPr>
                <w:rFonts w:ascii="Tahoma" w:eastAsia="Tahoma" w:hAnsi="Tahoma" w:cs="Tahoma"/>
                <w:color w:val="000000"/>
                <w:sz w:val="16"/>
                <w:szCs w:val="16"/>
              </w:rPr>
              <w:t xml:space="preserve"> </w:t>
            </w:r>
            <w:r w:rsidR="00D1382D">
              <w:rPr>
                <w:rFonts w:ascii="Tahoma" w:eastAsia="Tahoma" w:hAnsi="Tahoma" w:cs="Tahoma"/>
                <w:color w:val="000000"/>
                <w:sz w:val="16"/>
                <w:szCs w:val="16"/>
              </w:rPr>
              <w:t>Git</w:t>
            </w:r>
            <w:r w:rsidR="000C3307" w:rsidRPr="003B51FA">
              <w:rPr>
                <w:rFonts w:ascii="Tahoma" w:eastAsia="Tahoma" w:hAnsi="Tahoma" w:cs="Tahoma"/>
                <w:color w:val="000000"/>
                <w:sz w:val="16"/>
                <w:szCs w:val="16"/>
              </w:rPr>
              <w:t>.</w:t>
            </w:r>
          </w:p>
          <w:p w14:paraId="6026DA5B" w14:textId="77777777" w:rsidR="009E1DDA" w:rsidRPr="003B51FA" w:rsidRDefault="009E1DDA" w:rsidP="009E1DDA">
            <w:pPr>
              <w:pStyle w:val="Heading2"/>
              <w:tabs>
                <w:tab w:val="left" w:pos="3351"/>
              </w:tabs>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Networking and SysAdmin tools</w:t>
            </w:r>
            <w:r>
              <w:rPr>
                <w:rFonts w:ascii="Tahoma" w:eastAsia="Tahoma" w:hAnsi="Tahoma" w:cs="Tahoma"/>
                <w:i w:val="0"/>
                <w:iCs w:val="0"/>
                <w:color w:val="000000"/>
                <w:sz w:val="16"/>
                <w:szCs w:val="16"/>
              </w:rPr>
              <w:tab/>
            </w:r>
          </w:p>
          <w:p w14:paraId="4D93AEAC" w14:textId="63D45C9A" w:rsidR="009E1DDA" w:rsidRPr="003B51FA" w:rsidRDefault="00D1382D" w:rsidP="009E1DDA">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F5, Zabbix, Nagios</w:t>
            </w:r>
            <w:r w:rsidR="009E1DDA">
              <w:rPr>
                <w:rFonts w:ascii="Tahoma" w:eastAsia="Tahoma" w:hAnsi="Tahoma" w:cs="Tahoma"/>
                <w:color w:val="000000"/>
                <w:sz w:val="16"/>
                <w:szCs w:val="16"/>
              </w:rPr>
              <w:t xml:space="preserve">, Keynote, vSphere, OKTA, </w:t>
            </w:r>
            <w:r w:rsidR="0038073B">
              <w:rPr>
                <w:rFonts w:ascii="Tahoma" w:eastAsia="Tahoma" w:hAnsi="Tahoma" w:cs="Tahoma"/>
                <w:color w:val="000000"/>
                <w:sz w:val="16"/>
                <w:szCs w:val="16"/>
              </w:rPr>
              <w:t xml:space="preserve">CA </w:t>
            </w:r>
            <w:r>
              <w:rPr>
                <w:rFonts w:ascii="Tahoma" w:eastAsia="Tahoma" w:hAnsi="Tahoma" w:cs="Tahoma"/>
                <w:color w:val="000000"/>
                <w:sz w:val="16"/>
                <w:szCs w:val="16"/>
              </w:rPr>
              <w:t>Siteminder</w:t>
            </w:r>
            <w:r w:rsidR="009E1DDA">
              <w:rPr>
                <w:rFonts w:ascii="Tahoma" w:eastAsia="Tahoma" w:hAnsi="Tahoma" w:cs="Tahoma"/>
                <w:color w:val="000000"/>
                <w:sz w:val="16"/>
                <w:szCs w:val="16"/>
              </w:rPr>
              <w:t xml:space="preserve">, SUN </w:t>
            </w:r>
            <w:r>
              <w:rPr>
                <w:rFonts w:ascii="Tahoma" w:eastAsia="Tahoma" w:hAnsi="Tahoma" w:cs="Tahoma"/>
                <w:color w:val="000000"/>
                <w:sz w:val="16"/>
                <w:szCs w:val="16"/>
              </w:rPr>
              <w:t>Identity Management and CA Autosys</w:t>
            </w:r>
            <w:r w:rsidR="009E1DDA" w:rsidRPr="003B51FA">
              <w:rPr>
                <w:rFonts w:ascii="Tahoma" w:eastAsia="Tahoma" w:hAnsi="Tahoma" w:cs="Tahoma"/>
                <w:color w:val="000000"/>
                <w:sz w:val="16"/>
                <w:szCs w:val="16"/>
              </w:rPr>
              <w:t>.</w:t>
            </w:r>
          </w:p>
          <w:p w14:paraId="3DD432EE" w14:textId="77777777" w:rsidR="00A77B3E" w:rsidRPr="003B51FA" w:rsidRDefault="000E4BAF">
            <w:pPr>
              <w:spacing w:before="40" w:after="80" w:line="220" w:lineRule="auto"/>
              <w:rPr>
                <w:rFonts w:ascii="Tahoma" w:eastAsia="Tahoma" w:hAnsi="Tahoma" w:cs="Tahoma"/>
                <w:b/>
                <w:bCs/>
                <w:color w:val="000000"/>
                <w:sz w:val="16"/>
                <w:szCs w:val="16"/>
              </w:rPr>
            </w:pPr>
            <w:r w:rsidRPr="003B51FA">
              <w:rPr>
                <w:rFonts w:ascii="Tahoma" w:eastAsia="Tahoma" w:hAnsi="Tahoma" w:cs="Tahoma"/>
                <w:b/>
                <w:bCs/>
                <w:color w:val="000000"/>
                <w:sz w:val="16"/>
                <w:szCs w:val="16"/>
              </w:rPr>
              <w:t>Database Server</w:t>
            </w:r>
          </w:p>
          <w:p w14:paraId="10B2BBF1" w14:textId="3DAE5559" w:rsidR="00A77B3E" w:rsidRPr="003B51FA" w:rsidRDefault="00D1382D">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SQLite, MySQL and</w:t>
            </w:r>
            <w:r w:rsidR="000E4BAF" w:rsidRPr="003B51FA">
              <w:rPr>
                <w:rFonts w:ascii="Tahoma" w:eastAsia="Tahoma" w:hAnsi="Tahoma" w:cs="Tahoma"/>
                <w:color w:val="000000"/>
                <w:sz w:val="16"/>
                <w:szCs w:val="16"/>
              </w:rPr>
              <w:t xml:space="preserve"> </w:t>
            </w:r>
            <w:r>
              <w:rPr>
                <w:rFonts w:ascii="Tahoma" w:eastAsia="Tahoma" w:hAnsi="Tahoma" w:cs="Tahoma"/>
                <w:color w:val="000000"/>
                <w:sz w:val="16"/>
                <w:szCs w:val="16"/>
              </w:rPr>
              <w:t>MongoDB</w:t>
            </w:r>
            <w:r w:rsidR="000E4BAF" w:rsidRPr="003B51FA">
              <w:rPr>
                <w:rFonts w:ascii="Tahoma" w:eastAsia="Tahoma" w:hAnsi="Tahoma" w:cs="Tahoma"/>
                <w:color w:val="000000"/>
                <w:sz w:val="16"/>
                <w:szCs w:val="16"/>
              </w:rPr>
              <w:t>.</w:t>
            </w:r>
          </w:p>
          <w:p w14:paraId="33E0BA1C" w14:textId="2AEB7E98" w:rsidR="00A77B3E" w:rsidRPr="003B51FA" w:rsidRDefault="00F935CD">
            <w:pPr>
              <w:pStyle w:val="Heading2"/>
              <w:spacing w:before="40" w:after="0" w:line="220" w:lineRule="auto"/>
              <w:rPr>
                <w:rFonts w:ascii="Tahoma" w:eastAsia="Tahoma" w:hAnsi="Tahoma" w:cs="Tahoma"/>
                <w:i w:val="0"/>
                <w:iCs w:val="0"/>
                <w:color w:val="000000"/>
                <w:sz w:val="16"/>
                <w:szCs w:val="16"/>
              </w:rPr>
            </w:pPr>
            <w:r w:rsidRPr="003B51FA">
              <w:rPr>
                <w:rFonts w:ascii="Tahoma" w:eastAsia="Tahoma" w:hAnsi="Tahoma" w:cs="Tahoma"/>
                <w:i w:val="0"/>
                <w:iCs w:val="0"/>
                <w:color w:val="000000"/>
                <w:sz w:val="16"/>
                <w:szCs w:val="16"/>
              </w:rPr>
              <w:t>Middleware</w:t>
            </w:r>
          </w:p>
          <w:p w14:paraId="4F50886E" w14:textId="286C8889" w:rsidR="00A77B3E" w:rsidRDefault="000E4BAF">
            <w:pPr>
              <w:spacing w:before="40" w:after="80" w:line="220" w:lineRule="auto"/>
              <w:rPr>
                <w:rFonts w:ascii="Tahoma" w:eastAsia="Tahoma" w:hAnsi="Tahoma" w:cs="Tahoma"/>
                <w:color w:val="000000"/>
                <w:sz w:val="16"/>
                <w:szCs w:val="16"/>
              </w:rPr>
            </w:pPr>
            <w:r w:rsidRPr="003B51FA">
              <w:rPr>
                <w:rFonts w:ascii="Tahoma" w:eastAsia="Tahoma" w:hAnsi="Tahoma" w:cs="Tahoma"/>
                <w:color w:val="000000"/>
                <w:sz w:val="16"/>
                <w:szCs w:val="16"/>
              </w:rPr>
              <w:t>Apache</w:t>
            </w:r>
            <w:r w:rsidR="00F935CD" w:rsidRPr="003B51FA">
              <w:rPr>
                <w:rFonts w:ascii="Tahoma" w:eastAsia="Tahoma" w:hAnsi="Tahoma" w:cs="Tahoma"/>
                <w:color w:val="000000"/>
                <w:sz w:val="16"/>
                <w:szCs w:val="16"/>
              </w:rPr>
              <w:t xml:space="preserve"> Web Server</w:t>
            </w:r>
            <w:r w:rsidRPr="003B51FA">
              <w:rPr>
                <w:rFonts w:ascii="Tahoma" w:eastAsia="Tahoma" w:hAnsi="Tahoma" w:cs="Tahoma"/>
                <w:color w:val="000000"/>
                <w:sz w:val="16"/>
                <w:szCs w:val="16"/>
              </w:rPr>
              <w:t xml:space="preserve">, </w:t>
            </w:r>
            <w:r w:rsidR="00D1382D">
              <w:rPr>
                <w:rFonts w:ascii="Tahoma" w:eastAsia="Tahoma" w:hAnsi="Tahoma" w:cs="Tahoma"/>
                <w:color w:val="000000"/>
                <w:sz w:val="16"/>
                <w:szCs w:val="16"/>
              </w:rPr>
              <w:t>Tomcat, JBoss and</w:t>
            </w:r>
            <w:r w:rsidR="00F935CD" w:rsidRPr="003B51FA">
              <w:rPr>
                <w:rFonts w:ascii="Tahoma" w:eastAsia="Tahoma" w:hAnsi="Tahoma" w:cs="Tahoma"/>
                <w:color w:val="000000"/>
                <w:sz w:val="16"/>
                <w:szCs w:val="16"/>
              </w:rPr>
              <w:t xml:space="preserve"> </w:t>
            </w:r>
            <w:r w:rsidR="00D1382D">
              <w:rPr>
                <w:rFonts w:ascii="Tahoma" w:eastAsia="Tahoma" w:hAnsi="Tahoma" w:cs="Tahoma"/>
                <w:color w:val="000000"/>
                <w:sz w:val="16"/>
                <w:szCs w:val="16"/>
              </w:rPr>
              <w:t>Glassfish</w:t>
            </w:r>
            <w:r w:rsidRPr="003B51FA">
              <w:rPr>
                <w:rFonts w:ascii="Tahoma" w:eastAsia="Tahoma" w:hAnsi="Tahoma" w:cs="Tahoma"/>
                <w:color w:val="000000"/>
                <w:sz w:val="16"/>
                <w:szCs w:val="16"/>
              </w:rPr>
              <w:t>.</w:t>
            </w:r>
          </w:p>
          <w:p w14:paraId="0AE53414" w14:textId="6A874052" w:rsidR="00F935CD" w:rsidRPr="003B51FA" w:rsidRDefault="00F935CD" w:rsidP="00F935CD">
            <w:pPr>
              <w:pStyle w:val="Heading2"/>
              <w:spacing w:before="40" w:after="0" w:line="220" w:lineRule="auto"/>
              <w:rPr>
                <w:rFonts w:ascii="Tahoma" w:eastAsia="Tahoma" w:hAnsi="Tahoma" w:cs="Tahoma"/>
                <w:i w:val="0"/>
                <w:iCs w:val="0"/>
                <w:color w:val="000000"/>
                <w:sz w:val="16"/>
                <w:szCs w:val="16"/>
              </w:rPr>
            </w:pPr>
            <w:r w:rsidRPr="003B51FA">
              <w:rPr>
                <w:rFonts w:ascii="Tahoma" w:eastAsia="Tahoma" w:hAnsi="Tahoma" w:cs="Tahoma"/>
                <w:i w:val="0"/>
                <w:iCs w:val="0"/>
                <w:color w:val="000000"/>
                <w:sz w:val="16"/>
                <w:szCs w:val="16"/>
              </w:rPr>
              <w:t>Systems</w:t>
            </w:r>
            <w:bookmarkStart w:id="0" w:name="_GoBack"/>
            <w:bookmarkEnd w:id="0"/>
          </w:p>
          <w:p w14:paraId="70B27FFE" w14:textId="044C6584" w:rsidR="00F935CD" w:rsidRPr="003B51FA" w:rsidRDefault="00F935CD">
            <w:pPr>
              <w:spacing w:before="40" w:after="80" w:line="220" w:lineRule="auto"/>
              <w:rPr>
                <w:rFonts w:ascii="Tahoma" w:eastAsia="Tahoma" w:hAnsi="Tahoma" w:cs="Tahoma"/>
                <w:color w:val="000000"/>
                <w:sz w:val="16"/>
                <w:szCs w:val="16"/>
              </w:rPr>
            </w:pPr>
            <w:r w:rsidRPr="003B51FA">
              <w:rPr>
                <w:rFonts w:ascii="Tahoma" w:eastAsia="Tahoma" w:hAnsi="Tahoma" w:cs="Tahoma"/>
                <w:color w:val="000000"/>
                <w:sz w:val="16"/>
                <w:szCs w:val="16"/>
              </w:rPr>
              <w:t>Linux (RedHat, CentOS, Ubuntu</w:t>
            </w:r>
            <w:r w:rsidR="00D1382D">
              <w:rPr>
                <w:rFonts w:ascii="Tahoma" w:eastAsia="Tahoma" w:hAnsi="Tahoma" w:cs="Tahoma"/>
                <w:color w:val="000000"/>
                <w:sz w:val="16"/>
                <w:szCs w:val="16"/>
              </w:rPr>
              <w:t>, Debian</w:t>
            </w:r>
            <w:r w:rsidRPr="003B51FA">
              <w:rPr>
                <w:rFonts w:ascii="Tahoma" w:eastAsia="Tahoma" w:hAnsi="Tahoma" w:cs="Tahoma"/>
                <w:color w:val="000000"/>
                <w:sz w:val="16"/>
                <w:szCs w:val="16"/>
              </w:rPr>
              <w:t>), Unix (HP-UX</w:t>
            </w:r>
            <w:r w:rsidR="003F7357" w:rsidRPr="003B51FA">
              <w:rPr>
                <w:rFonts w:ascii="Tahoma" w:eastAsia="Tahoma" w:hAnsi="Tahoma" w:cs="Tahoma"/>
                <w:color w:val="000000"/>
                <w:sz w:val="16"/>
                <w:szCs w:val="16"/>
              </w:rPr>
              <w:t xml:space="preserve">, OS X) and </w:t>
            </w:r>
            <w:r w:rsidR="00F36304">
              <w:rPr>
                <w:rFonts w:ascii="Tahoma" w:eastAsia="Tahoma" w:hAnsi="Tahoma" w:cs="Tahoma"/>
                <w:color w:val="000000"/>
                <w:sz w:val="16"/>
                <w:szCs w:val="16"/>
              </w:rPr>
              <w:t>Windows</w:t>
            </w:r>
            <w:r w:rsidR="006C23A2">
              <w:rPr>
                <w:rFonts w:ascii="Tahoma" w:eastAsia="Tahoma" w:hAnsi="Tahoma" w:cs="Tahoma"/>
                <w:color w:val="000000"/>
                <w:sz w:val="16"/>
                <w:szCs w:val="16"/>
              </w:rPr>
              <w:t>.</w:t>
            </w:r>
          </w:p>
          <w:p w14:paraId="0C560E10" w14:textId="77777777" w:rsidR="00F935CD" w:rsidRPr="003B51FA" w:rsidRDefault="00F935CD" w:rsidP="00F935CD">
            <w:pPr>
              <w:pStyle w:val="Heading2"/>
              <w:spacing w:before="40" w:after="0" w:line="220" w:lineRule="auto"/>
            </w:pPr>
            <w:r w:rsidRPr="003B51FA">
              <w:rPr>
                <w:rFonts w:ascii="Tahoma" w:eastAsia="Tahoma" w:hAnsi="Tahoma" w:cs="Tahoma"/>
                <w:i w:val="0"/>
                <w:iCs w:val="0"/>
                <w:color w:val="000000"/>
                <w:sz w:val="16"/>
                <w:szCs w:val="16"/>
              </w:rPr>
              <w:t>Soft Skills</w:t>
            </w:r>
          </w:p>
          <w:p w14:paraId="4D3F3160" w14:textId="0CB3827B" w:rsidR="00F935CD" w:rsidRPr="003B51FA" w:rsidRDefault="00F935CD">
            <w:pPr>
              <w:spacing w:before="40" w:after="80" w:line="220" w:lineRule="auto"/>
              <w:rPr>
                <w:rFonts w:ascii="Tahoma" w:eastAsia="Tahoma" w:hAnsi="Tahoma" w:cs="Tahoma"/>
                <w:color w:val="000000"/>
                <w:sz w:val="16"/>
                <w:szCs w:val="16"/>
              </w:rPr>
            </w:pPr>
            <w:r w:rsidRPr="003B51FA">
              <w:rPr>
                <w:rFonts w:ascii="Tahoma" w:eastAsia="Tahoma" w:hAnsi="Tahoma" w:cs="Tahoma"/>
                <w:color w:val="000000"/>
                <w:sz w:val="16"/>
                <w:szCs w:val="16"/>
              </w:rPr>
              <w:t>Project Management including: Remotely and On-site coordination of more than 30 teams top in different countries, People Management 1:12, Metrics Reviews, Risk Management, Process Management, Change Management, Release Management, Incident and Problem Management, Planning and coordination of System</w:t>
            </w:r>
            <w:r w:rsidR="00D1382D">
              <w:rPr>
                <w:rFonts w:ascii="Tahoma" w:eastAsia="Tahoma" w:hAnsi="Tahoma" w:cs="Tahoma"/>
                <w:color w:val="000000"/>
                <w:sz w:val="16"/>
                <w:szCs w:val="16"/>
              </w:rPr>
              <w:t xml:space="preserve"> Integration Tests and UATs</w:t>
            </w:r>
            <w:r w:rsidRPr="003B51FA">
              <w:rPr>
                <w:rFonts w:ascii="Tahoma" w:eastAsia="Tahoma" w:hAnsi="Tahoma" w:cs="Tahoma"/>
                <w:color w:val="000000"/>
                <w:sz w:val="16"/>
                <w:szCs w:val="16"/>
              </w:rPr>
              <w:t>, Retailing processes, basic Logistics process and basic Financial and Managerial Accounting.</w:t>
            </w:r>
          </w:p>
          <w:p w14:paraId="472D86CC" w14:textId="77777777" w:rsidR="00A77B3E" w:rsidRPr="003B51FA" w:rsidRDefault="000E4BAF">
            <w:pPr>
              <w:pStyle w:val="Heading2"/>
              <w:tabs>
                <w:tab w:val="left" w:pos="2670"/>
              </w:tabs>
              <w:spacing w:before="40" w:after="0" w:line="220" w:lineRule="auto"/>
              <w:rPr>
                <w:rFonts w:ascii="Tahoma" w:eastAsia="Tahoma" w:hAnsi="Tahoma" w:cs="Tahoma"/>
                <w:i w:val="0"/>
                <w:iCs w:val="0"/>
                <w:color w:val="000000"/>
                <w:sz w:val="16"/>
                <w:szCs w:val="16"/>
              </w:rPr>
            </w:pPr>
            <w:r w:rsidRPr="003B51FA">
              <w:rPr>
                <w:rFonts w:ascii="Tahoma" w:eastAsia="Tahoma" w:hAnsi="Tahoma" w:cs="Tahoma"/>
                <w:i w:val="0"/>
                <w:iCs w:val="0"/>
                <w:color w:val="000000"/>
                <w:sz w:val="16"/>
                <w:szCs w:val="16"/>
              </w:rPr>
              <w:t>Other</w:t>
            </w:r>
          </w:p>
          <w:p w14:paraId="66683B38" w14:textId="4C7629CD" w:rsidR="000E4BAF" w:rsidRPr="003B51FA" w:rsidRDefault="000E4BAF" w:rsidP="00D1382D">
            <w:pPr>
              <w:spacing w:before="40" w:after="80" w:line="220" w:lineRule="auto"/>
              <w:rPr>
                <w:rFonts w:ascii="Tahoma" w:eastAsia="Tahoma" w:hAnsi="Tahoma" w:cs="Tahoma"/>
                <w:color w:val="000000"/>
                <w:sz w:val="16"/>
                <w:szCs w:val="16"/>
              </w:rPr>
            </w:pPr>
            <w:r w:rsidRPr="003B51FA">
              <w:rPr>
                <w:rFonts w:ascii="Tahoma" w:eastAsia="Tahoma" w:hAnsi="Tahoma" w:cs="Tahoma"/>
                <w:color w:val="000000"/>
                <w:sz w:val="16"/>
                <w:szCs w:val="16"/>
              </w:rPr>
              <w:t xml:space="preserve">MS Project, </w:t>
            </w:r>
            <w:r w:rsidR="00D1382D">
              <w:rPr>
                <w:rFonts w:ascii="Tahoma" w:eastAsia="Tahoma" w:hAnsi="Tahoma" w:cs="Tahoma"/>
                <w:color w:val="000000"/>
                <w:sz w:val="16"/>
                <w:szCs w:val="16"/>
              </w:rPr>
              <w:t>HP Quality Center</w:t>
            </w:r>
            <w:r w:rsidRPr="003B51FA">
              <w:rPr>
                <w:rFonts w:ascii="Tahoma" w:eastAsia="Tahoma" w:hAnsi="Tahoma" w:cs="Tahoma"/>
                <w:color w:val="000000"/>
                <w:sz w:val="16"/>
                <w:szCs w:val="16"/>
              </w:rPr>
              <w:t xml:space="preserve">, </w:t>
            </w:r>
            <w:r w:rsidR="009E1DDA">
              <w:rPr>
                <w:rFonts w:ascii="Tahoma" w:eastAsia="Tahoma" w:hAnsi="Tahoma" w:cs="Tahoma"/>
                <w:color w:val="000000"/>
                <w:sz w:val="16"/>
                <w:szCs w:val="16"/>
              </w:rPr>
              <w:t>Service Now, Jive</w:t>
            </w:r>
            <w:r w:rsidR="00D1382D">
              <w:rPr>
                <w:rFonts w:ascii="Tahoma" w:eastAsia="Tahoma" w:hAnsi="Tahoma" w:cs="Tahoma"/>
                <w:color w:val="000000"/>
                <w:sz w:val="16"/>
                <w:szCs w:val="16"/>
              </w:rPr>
              <w:t xml:space="preserve"> and Single Sign On</w:t>
            </w:r>
            <w:r w:rsidR="00F935CD" w:rsidRPr="003B51FA">
              <w:rPr>
                <w:rFonts w:ascii="Tahoma" w:eastAsia="Tahoma" w:hAnsi="Tahoma" w:cs="Tahoma"/>
                <w:color w:val="000000"/>
                <w:sz w:val="16"/>
                <w:szCs w:val="16"/>
              </w:rPr>
              <w:t>.</w:t>
            </w:r>
          </w:p>
        </w:tc>
        <w:tc>
          <w:tcPr>
            <w:tcW w:w="1161" w:type="dxa"/>
            <w:tcBorders>
              <w:top w:val="single" w:sz="8" w:space="0" w:color="auto"/>
            </w:tcBorders>
          </w:tcPr>
          <w:p w14:paraId="47B4D14C" w14:textId="77777777" w:rsidR="00A77B3E" w:rsidRPr="003B51FA" w:rsidRDefault="00A77B3E">
            <w:pPr>
              <w:spacing w:line="276" w:lineRule="auto"/>
            </w:pPr>
          </w:p>
        </w:tc>
      </w:tr>
    </w:tbl>
    <w:p w14:paraId="0B6D5754" w14:textId="4B15787F" w:rsidR="000E4BAF" w:rsidRPr="003B51FA" w:rsidRDefault="000E4BAF"/>
    <w:tbl>
      <w:tblPr>
        <w:tblW w:w="0" w:type="auto"/>
        <w:tblLook w:val="04A0" w:firstRow="1" w:lastRow="0" w:firstColumn="1" w:lastColumn="0" w:noHBand="0" w:noVBand="1"/>
      </w:tblPr>
      <w:tblGrid>
        <w:gridCol w:w="984"/>
        <w:gridCol w:w="8055"/>
        <w:gridCol w:w="1161"/>
      </w:tblGrid>
      <w:tr w:rsidR="000E4BAF" w:rsidRPr="003B51FA" w14:paraId="52913050" w14:textId="77777777" w:rsidTr="001E33B5">
        <w:tc>
          <w:tcPr>
            <w:tcW w:w="10200" w:type="dxa"/>
            <w:gridSpan w:val="3"/>
            <w:tcBorders>
              <w:top w:val="single" w:sz="8" w:space="0" w:color="auto"/>
              <w:bottom w:val="single" w:sz="4" w:space="0" w:color="auto"/>
            </w:tcBorders>
          </w:tcPr>
          <w:p w14:paraId="7CBBFACB" w14:textId="19A897AE" w:rsidR="000E4BAF" w:rsidRPr="003B51FA" w:rsidRDefault="009A5A9C">
            <w:pPr>
              <w:spacing w:line="276" w:lineRule="auto"/>
              <w:rPr>
                <w:rFonts w:ascii="Tahoma" w:eastAsia="Tahoma" w:hAnsi="Tahoma" w:cs="Tahoma"/>
                <w:color w:val="000000"/>
                <w:sz w:val="16"/>
                <w:szCs w:val="16"/>
              </w:rPr>
            </w:pPr>
            <w:r w:rsidRPr="003B51FA">
              <w:rPr>
                <w:rFonts w:ascii="Tahoma" w:eastAsia="Tahoma" w:hAnsi="Tahoma" w:cs="Tahoma"/>
                <w:color w:val="000000"/>
                <w:sz w:val="16"/>
                <w:szCs w:val="16"/>
              </w:rPr>
              <w:t xml:space="preserve">Professional </w:t>
            </w:r>
            <w:r w:rsidR="000E4BAF" w:rsidRPr="003B51FA">
              <w:rPr>
                <w:rFonts w:ascii="Tahoma" w:eastAsia="Tahoma" w:hAnsi="Tahoma" w:cs="Tahoma"/>
                <w:color w:val="000000"/>
                <w:sz w:val="16"/>
                <w:szCs w:val="16"/>
              </w:rPr>
              <w:t>Experience</w:t>
            </w:r>
          </w:p>
        </w:tc>
      </w:tr>
      <w:tr w:rsidR="00A476F8" w:rsidRPr="003B51FA" w14:paraId="330217B6" w14:textId="77777777" w:rsidTr="003A5DA6">
        <w:tc>
          <w:tcPr>
            <w:tcW w:w="984" w:type="dxa"/>
            <w:tcBorders>
              <w:top w:val="single" w:sz="4" w:space="0" w:color="auto"/>
            </w:tcBorders>
          </w:tcPr>
          <w:p w14:paraId="7FE58EC8" w14:textId="77777777" w:rsidR="00A476F8" w:rsidRPr="003B51FA" w:rsidRDefault="00A476F8" w:rsidP="003A5DA6">
            <w:pPr>
              <w:spacing w:line="220" w:lineRule="auto"/>
              <w:rPr>
                <w:rFonts w:ascii="Tahoma" w:eastAsia="Tahoma" w:hAnsi="Tahoma" w:cs="Tahoma"/>
                <w:color w:val="000000"/>
                <w:sz w:val="16"/>
                <w:szCs w:val="16"/>
              </w:rPr>
            </w:pPr>
          </w:p>
        </w:tc>
        <w:tc>
          <w:tcPr>
            <w:tcW w:w="8055" w:type="dxa"/>
            <w:tcBorders>
              <w:top w:val="single" w:sz="4" w:space="0" w:color="auto"/>
            </w:tcBorders>
          </w:tcPr>
          <w:p w14:paraId="24A38FFC" w14:textId="6D961D36" w:rsidR="00A476F8" w:rsidRPr="003B51FA" w:rsidRDefault="00A476F8" w:rsidP="003A5DA6">
            <w:pPr>
              <w:pStyle w:val="Heading2"/>
              <w:spacing w:before="40" w:after="0" w:line="220" w:lineRule="auto"/>
              <w:rPr>
                <w:rFonts w:ascii="Tahoma" w:eastAsia="Tahoma" w:hAnsi="Tahoma" w:cs="Tahoma"/>
                <w:b w:val="0"/>
                <w:i w:val="0"/>
                <w:iCs w:val="0"/>
                <w:color w:val="000000"/>
                <w:sz w:val="16"/>
                <w:szCs w:val="16"/>
              </w:rPr>
            </w:pPr>
            <w:r>
              <w:rPr>
                <w:rFonts w:ascii="Tahoma" w:eastAsia="Tahoma" w:hAnsi="Tahoma" w:cs="Tahoma"/>
                <w:i w:val="0"/>
                <w:iCs w:val="0"/>
                <w:color w:val="000000"/>
                <w:sz w:val="16"/>
                <w:szCs w:val="16"/>
              </w:rPr>
              <w:t>FICO</w:t>
            </w:r>
            <w:r w:rsidRPr="003B51FA">
              <w:rPr>
                <w:rFonts w:ascii="Tahoma" w:eastAsia="Tahoma" w:hAnsi="Tahoma" w:cs="Tahoma"/>
                <w:b w:val="0"/>
                <w:i w:val="0"/>
                <w:iCs w:val="0"/>
                <w:color w:val="000000"/>
                <w:sz w:val="16"/>
                <w:szCs w:val="16"/>
              </w:rPr>
              <w:t>, San Diego, CA, USA</w:t>
            </w:r>
          </w:p>
        </w:tc>
        <w:tc>
          <w:tcPr>
            <w:tcW w:w="1161" w:type="dxa"/>
            <w:tcBorders>
              <w:top w:val="single" w:sz="4" w:space="0" w:color="auto"/>
            </w:tcBorders>
          </w:tcPr>
          <w:p w14:paraId="31D77DCE" w14:textId="72DE2080" w:rsidR="00A476F8" w:rsidRPr="003B51FA" w:rsidRDefault="007C1F27" w:rsidP="003A5DA6">
            <w:pPr>
              <w:spacing w:before="40" w:line="220" w:lineRule="auto"/>
              <w:jc w:val="right"/>
              <w:rPr>
                <w:rFonts w:ascii="Tahoma" w:eastAsia="Tahoma" w:hAnsi="Tahoma" w:cs="Tahoma"/>
                <w:color w:val="000000"/>
                <w:sz w:val="16"/>
                <w:szCs w:val="16"/>
              </w:rPr>
            </w:pPr>
            <w:r>
              <w:rPr>
                <w:rFonts w:ascii="Tahoma" w:eastAsia="Tahoma" w:hAnsi="Tahoma" w:cs="Tahoma"/>
                <w:color w:val="000000"/>
                <w:sz w:val="16"/>
                <w:szCs w:val="16"/>
              </w:rPr>
              <w:t>2015</w:t>
            </w:r>
            <w:r w:rsidR="00A476F8" w:rsidRPr="003B51FA">
              <w:rPr>
                <w:rFonts w:ascii="Tahoma" w:eastAsia="Tahoma" w:hAnsi="Tahoma" w:cs="Tahoma"/>
                <w:color w:val="000000"/>
                <w:sz w:val="16"/>
                <w:szCs w:val="16"/>
              </w:rPr>
              <w:t>-Present</w:t>
            </w:r>
          </w:p>
        </w:tc>
      </w:tr>
      <w:tr w:rsidR="00A476F8" w:rsidRPr="003B51FA" w14:paraId="7FF53C25" w14:textId="77777777" w:rsidTr="00A476F8">
        <w:tc>
          <w:tcPr>
            <w:tcW w:w="984" w:type="dxa"/>
          </w:tcPr>
          <w:p w14:paraId="72546CB8" w14:textId="77777777" w:rsidR="00A476F8" w:rsidRPr="003B51FA" w:rsidRDefault="00A476F8" w:rsidP="003A5DA6">
            <w:pPr>
              <w:spacing w:line="220" w:lineRule="auto"/>
              <w:rPr>
                <w:rFonts w:ascii="Tahoma" w:eastAsia="Tahoma" w:hAnsi="Tahoma" w:cs="Tahoma"/>
                <w:color w:val="000000"/>
                <w:sz w:val="16"/>
                <w:szCs w:val="16"/>
              </w:rPr>
            </w:pPr>
          </w:p>
        </w:tc>
        <w:tc>
          <w:tcPr>
            <w:tcW w:w="8055" w:type="dxa"/>
          </w:tcPr>
          <w:p w14:paraId="2BDBB340" w14:textId="774EB0C3" w:rsidR="00A476F8" w:rsidRPr="003B51FA" w:rsidRDefault="00A476F8" w:rsidP="003A5DA6">
            <w:pPr>
              <w:pStyle w:val="Heading3"/>
              <w:spacing w:before="0" w:after="0" w:line="220" w:lineRule="auto"/>
            </w:pPr>
            <w:r>
              <w:rPr>
                <w:rFonts w:ascii="Tahoma" w:eastAsia="Tahoma" w:hAnsi="Tahoma" w:cs="Tahoma"/>
                <w:b w:val="0"/>
                <w:bCs w:val="0"/>
                <w:i/>
                <w:iCs/>
                <w:color w:val="000000"/>
                <w:sz w:val="16"/>
                <w:szCs w:val="16"/>
              </w:rPr>
              <w:t>DevOps Engineer</w:t>
            </w:r>
          </w:p>
          <w:p w14:paraId="5A856B9B" w14:textId="0DBCC011" w:rsidR="00A476F8" w:rsidRPr="003B51FA" w:rsidRDefault="00A476F8" w:rsidP="00F2026B">
            <w:pPr>
              <w:tabs>
                <w:tab w:val="left" w:pos="2200"/>
              </w:tabs>
              <w:spacing w:line="220" w:lineRule="auto"/>
              <w:rPr>
                <w:rFonts w:ascii="Tahoma" w:eastAsia="Tahoma" w:hAnsi="Tahoma" w:cs="Tahoma"/>
                <w:color w:val="000000"/>
                <w:sz w:val="16"/>
                <w:szCs w:val="16"/>
              </w:rPr>
            </w:pPr>
            <w:r w:rsidRPr="003B51FA">
              <w:rPr>
                <w:rFonts w:ascii="Tahoma" w:eastAsia="Tahoma" w:hAnsi="Tahoma" w:cs="Tahoma"/>
                <w:color w:val="000000"/>
                <w:sz w:val="16"/>
                <w:szCs w:val="16"/>
              </w:rPr>
              <w:t>Responsibilities:</w:t>
            </w:r>
          </w:p>
          <w:p w14:paraId="26C876D9" w14:textId="7F9B9CBC" w:rsidR="00A476F8" w:rsidRDefault="00A476F8" w:rsidP="00A476F8">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 xml:space="preserve">Development of Puppet modules with Hiera, </w:t>
            </w:r>
            <w:r w:rsidRPr="00A476F8">
              <w:rPr>
                <w:rFonts w:ascii="Tahoma" w:eastAsia="Tahoma" w:hAnsi="Tahoma" w:cs="Tahoma"/>
                <w:color w:val="000000"/>
                <w:sz w:val="16"/>
                <w:szCs w:val="16"/>
              </w:rPr>
              <w:t xml:space="preserve">r10k </w:t>
            </w:r>
            <w:r>
              <w:rPr>
                <w:rFonts w:ascii="Tahoma" w:eastAsia="Tahoma" w:hAnsi="Tahoma" w:cs="Tahoma"/>
                <w:color w:val="000000"/>
                <w:sz w:val="16"/>
                <w:szCs w:val="16"/>
              </w:rPr>
              <w:t xml:space="preserve">and Jenkins </w:t>
            </w:r>
            <w:r w:rsidRPr="00A476F8">
              <w:rPr>
                <w:rFonts w:ascii="Tahoma" w:eastAsia="Tahoma" w:hAnsi="Tahoma" w:cs="Tahoma"/>
                <w:color w:val="000000"/>
                <w:sz w:val="16"/>
                <w:szCs w:val="16"/>
              </w:rPr>
              <w:t xml:space="preserve">for </w:t>
            </w:r>
            <w:r>
              <w:rPr>
                <w:rFonts w:ascii="Tahoma" w:eastAsia="Tahoma" w:hAnsi="Tahoma" w:cs="Tahoma"/>
                <w:color w:val="000000"/>
                <w:sz w:val="16"/>
                <w:szCs w:val="16"/>
              </w:rPr>
              <w:t>continue integration and continue deployment of managed products</w:t>
            </w:r>
            <w:r w:rsidR="007C1F27">
              <w:rPr>
                <w:rFonts w:ascii="Tahoma" w:eastAsia="Tahoma" w:hAnsi="Tahoma" w:cs="Tahoma"/>
                <w:color w:val="000000"/>
                <w:sz w:val="16"/>
                <w:szCs w:val="16"/>
              </w:rPr>
              <w:t xml:space="preserve"> and related services.</w:t>
            </w:r>
          </w:p>
          <w:p w14:paraId="1E4DCD47" w14:textId="5CB94CC0" w:rsidR="00A476F8" w:rsidRPr="00A476F8" w:rsidRDefault="00A476F8" w:rsidP="00A476F8">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 xml:space="preserve">Control of version and repository management with </w:t>
            </w:r>
            <w:r w:rsidR="00F33D93">
              <w:rPr>
                <w:rFonts w:ascii="Tahoma" w:eastAsia="Tahoma" w:hAnsi="Tahoma" w:cs="Tahoma"/>
                <w:color w:val="000000"/>
                <w:sz w:val="16"/>
                <w:szCs w:val="16"/>
              </w:rPr>
              <w:t>BitBucket</w:t>
            </w:r>
            <w:r>
              <w:rPr>
                <w:rFonts w:ascii="Tahoma" w:eastAsia="Tahoma" w:hAnsi="Tahoma" w:cs="Tahoma"/>
                <w:color w:val="000000"/>
                <w:sz w:val="16"/>
                <w:szCs w:val="16"/>
              </w:rPr>
              <w:t xml:space="preserve"> and Git.</w:t>
            </w:r>
          </w:p>
          <w:p w14:paraId="43C552A6" w14:textId="77777777" w:rsidR="0019709B" w:rsidRDefault="0076380E" w:rsidP="00A476F8">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 xml:space="preserve">Use of Foreman, </w:t>
            </w:r>
            <w:r w:rsidR="00F2026B">
              <w:rPr>
                <w:rFonts w:ascii="Tahoma" w:eastAsia="Tahoma" w:hAnsi="Tahoma" w:cs="Tahoma"/>
                <w:color w:val="000000"/>
                <w:sz w:val="16"/>
                <w:szCs w:val="16"/>
              </w:rPr>
              <w:t xml:space="preserve">Foreman API </w:t>
            </w:r>
            <w:r>
              <w:rPr>
                <w:rFonts w:ascii="Tahoma" w:eastAsia="Tahoma" w:hAnsi="Tahoma" w:cs="Tahoma"/>
                <w:color w:val="000000"/>
                <w:sz w:val="16"/>
                <w:szCs w:val="16"/>
              </w:rPr>
              <w:t xml:space="preserve">and Vagrant </w:t>
            </w:r>
            <w:r w:rsidR="00A476F8" w:rsidRPr="00A476F8">
              <w:rPr>
                <w:rFonts w:ascii="Tahoma" w:eastAsia="Tahoma" w:hAnsi="Tahoma" w:cs="Tahoma"/>
                <w:color w:val="000000"/>
                <w:sz w:val="16"/>
                <w:szCs w:val="16"/>
              </w:rPr>
              <w:t xml:space="preserve">to </w:t>
            </w:r>
            <w:r w:rsidR="00F2026B">
              <w:rPr>
                <w:rFonts w:ascii="Tahoma" w:eastAsia="Tahoma" w:hAnsi="Tahoma" w:cs="Tahoma"/>
                <w:color w:val="000000"/>
                <w:sz w:val="16"/>
                <w:szCs w:val="16"/>
              </w:rPr>
              <w:t>lifecycle management of virtual</w:t>
            </w:r>
            <w:r w:rsidR="00A476F8" w:rsidRPr="00A476F8">
              <w:rPr>
                <w:rFonts w:ascii="Tahoma" w:eastAsia="Tahoma" w:hAnsi="Tahoma" w:cs="Tahoma"/>
                <w:color w:val="000000"/>
                <w:sz w:val="16"/>
                <w:szCs w:val="16"/>
              </w:rPr>
              <w:t xml:space="preserve"> servers</w:t>
            </w:r>
            <w:r w:rsidR="00F2026B">
              <w:rPr>
                <w:rFonts w:ascii="Tahoma" w:eastAsia="Tahoma" w:hAnsi="Tahoma" w:cs="Tahoma"/>
                <w:color w:val="000000"/>
                <w:sz w:val="16"/>
                <w:szCs w:val="16"/>
              </w:rPr>
              <w:t xml:space="preserve"> in Non-Production environments</w:t>
            </w:r>
            <w:r w:rsidR="0019709B">
              <w:rPr>
                <w:rFonts w:ascii="Tahoma" w:eastAsia="Tahoma" w:hAnsi="Tahoma" w:cs="Tahoma"/>
                <w:color w:val="000000"/>
                <w:sz w:val="16"/>
                <w:szCs w:val="16"/>
              </w:rPr>
              <w:t xml:space="preserve"> on VirtualBox and vSphere</w:t>
            </w:r>
            <w:r w:rsidR="00F2026B">
              <w:rPr>
                <w:rFonts w:ascii="Tahoma" w:eastAsia="Tahoma" w:hAnsi="Tahoma" w:cs="Tahoma"/>
                <w:color w:val="000000"/>
                <w:sz w:val="16"/>
                <w:szCs w:val="16"/>
              </w:rPr>
              <w:t xml:space="preserve">. </w:t>
            </w:r>
          </w:p>
          <w:p w14:paraId="5FB4C11F" w14:textId="242F0F42" w:rsidR="0019709B" w:rsidRDefault="0019709B" w:rsidP="00A476F8">
            <w:pPr>
              <w:numPr>
                <w:ilvl w:val="0"/>
                <w:numId w:val="1"/>
              </w:numPr>
              <w:tabs>
                <w:tab w:val="clear" w:pos="288"/>
                <w:tab w:val="num" w:pos="6"/>
              </w:tabs>
              <w:spacing w:line="220" w:lineRule="auto"/>
              <w:ind w:hanging="282"/>
              <w:rPr>
                <w:rFonts w:ascii="Tahoma" w:eastAsia="Tahoma" w:hAnsi="Tahoma" w:cs="Tahoma"/>
                <w:color w:val="000000"/>
                <w:sz w:val="16"/>
                <w:szCs w:val="16"/>
              </w:rPr>
            </w:pPr>
            <w:r w:rsidRPr="0019709B">
              <w:rPr>
                <w:rFonts w:ascii="Tahoma" w:eastAsia="Tahoma" w:hAnsi="Tahoma" w:cs="Tahoma"/>
                <w:color w:val="000000"/>
                <w:sz w:val="16"/>
                <w:szCs w:val="16"/>
              </w:rPr>
              <w:t>Task automation, service management and application deployment using Bash scripting, Puppet modules with Hiera and Jenkings</w:t>
            </w:r>
            <w:r>
              <w:rPr>
                <w:rFonts w:ascii="Tahoma" w:eastAsia="Tahoma" w:hAnsi="Tahoma" w:cs="Tahoma"/>
                <w:color w:val="000000"/>
                <w:sz w:val="16"/>
                <w:szCs w:val="16"/>
              </w:rPr>
              <w:t>.</w:t>
            </w:r>
          </w:p>
          <w:p w14:paraId="18B7A559" w14:textId="54F9C964" w:rsidR="00F2026B" w:rsidRDefault="00F2026B" w:rsidP="00A476F8">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Use of Docke</w:t>
            </w:r>
            <w:r w:rsidR="0019709B">
              <w:rPr>
                <w:rFonts w:ascii="Tahoma" w:eastAsia="Tahoma" w:hAnsi="Tahoma" w:cs="Tahoma"/>
                <w:color w:val="000000"/>
                <w:sz w:val="16"/>
                <w:szCs w:val="16"/>
              </w:rPr>
              <w:t xml:space="preserve">r and OpenShift </w:t>
            </w:r>
            <w:r>
              <w:rPr>
                <w:rFonts w:ascii="Tahoma" w:eastAsia="Tahoma" w:hAnsi="Tahoma" w:cs="Tahoma"/>
                <w:color w:val="000000"/>
                <w:sz w:val="16"/>
                <w:szCs w:val="16"/>
              </w:rPr>
              <w:t xml:space="preserve">to manage </w:t>
            </w:r>
            <w:r w:rsidRPr="00A476F8">
              <w:rPr>
                <w:rFonts w:ascii="Tahoma" w:eastAsia="Tahoma" w:hAnsi="Tahoma" w:cs="Tahoma"/>
                <w:color w:val="000000"/>
                <w:sz w:val="16"/>
                <w:szCs w:val="16"/>
              </w:rPr>
              <w:t>micro services</w:t>
            </w:r>
            <w:r w:rsidR="0019709B">
              <w:rPr>
                <w:rFonts w:ascii="Tahoma" w:eastAsia="Tahoma" w:hAnsi="Tahoma" w:cs="Tahoma"/>
                <w:color w:val="000000"/>
                <w:sz w:val="16"/>
                <w:szCs w:val="16"/>
              </w:rPr>
              <w:t xml:space="preserve"> for development and testing.</w:t>
            </w:r>
          </w:p>
          <w:p w14:paraId="146D2FD6" w14:textId="0DAFEEA7" w:rsidR="00F2026B" w:rsidRPr="00A476F8" w:rsidRDefault="00F2026B" w:rsidP="00A476F8">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Server virtualization m</w:t>
            </w:r>
            <w:r w:rsidRPr="003B51FA">
              <w:rPr>
                <w:rFonts w:ascii="Tahoma" w:eastAsia="Tahoma" w:hAnsi="Tahoma" w:cs="Tahoma"/>
                <w:color w:val="000000"/>
                <w:sz w:val="16"/>
                <w:szCs w:val="16"/>
              </w:rPr>
              <w:t xml:space="preserve">anagement </w:t>
            </w:r>
            <w:r>
              <w:rPr>
                <w:rFonts w:ascii="Tahoma" w:eastAsia="Tahoma" w:hAnsi="Tahoma" w:cs="Tahoma"/>
                <w:color w:val="000000"/>
                <w:sz w:val="16"/>
                <w:szCs w:val="16"/>
              </w:rPr>
              <w:t xml:space="preserve">and basic storage management </w:t>
            </w:r>
            <w:r w:rsidRPr="003B51FA">
              <w:rPr>
                <w:rFonts w:ascii="Tahoma" w:eastAsia="Tahoma" w:hAnsi="Tahoma" w:cs="Tahoma"/>
                <w:color w:val="000000"/>
                <w:sz w:val="16"/>
                <w:szCs w:val="16"/>
              </w:rPr>
              <w:t xml:space="preserve">with </w:t>
            </w:r>
            <w:r>
              <w:rPr>
                <w:rFonts w:ascii="Tahoma" w:eastAsia="Tahoma" w:hAnsi="Tahoma" w:cs="Tahoma"/>
                <w:color w:val="000000"/>
                <w:sz w:val="16"/>
                <w:szCs w:val="16"/>
              </w:rPr>
              <w:t>vSphere</w:t>
            </w:r>
            <w:r w:rsidR="0019709B">
              <w:rPr>
                <w:rFonts w:ascii="Tahoma" w:eastAsia="Tahoma" w:hAnsi="Tahoma" w:cs="Tahoma"/>
                <w:color w:val="000000"/>
                <w:sz w:val="16"/>
                <w:szCs w:val="16"/>
              </w:rPr>
              <w:t>.</w:t>
            </w:r>
          </w:p>
          <w:p w14:paraId="05A18360" w14:textId="2100A61F" w:rsidR="00A476F8" w:rsidRPr="00A476F8" w:rsidRDefault="00F2026B" w:rsidP="00A476F8">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Use of Pac</w:t>
            </w:r>
            <w:r w:rsidR="00A476F8" w:rsidRPr="00A476F8">
              <w:rPr>
                <w:rFonts w:ascii="Tahoma" w:eastAsia="Tahoma" w:hAnsi="Tahoma" w:cs="Tahoma"/>
                <w:color w:val="000000"/>
                <w:sz w:val="16"/>
                <w:szCs w:val="16"/>
              </w:rPr>
              <w:t xml:space="preserve">ker </w:t>
            </w:r>
            <w:r w:rsidR="00A476F8">
              <w:rPr>
                <w:rFonts w:ascii="Tahoma" w:eastAsia="Tahoma" w:hAnsi="Tahoma" w:cs="Tahoma"/>
                <w:color w:val="000000"/>
                <w:sz w:val="16"/>
                <w:szCs w:val="16"/>
              </w:rPr>
              <w:t xml:space="preserve">to generate </w:t>
            </w:r>
            <w:r w:rsidR="00355BD9">
              <w:rPr>
                <w:rFonts w:ascii="Tahoma" w:eastAsia="Tahoma" w:hAnsi="Tahoma" w:cs="Tahoma"/>
                <w:color w:val="000000"/>
                <w:sz w:val="16"/>
                <w:szCs w:val="16"/>
              </w:rPr>
              <w:t xml:space="preserve">images to be used with Vagrant on </w:t>
            </w:r>
            <w:r>
              <w:rPr>
                <w:rFonts w:ascii="Tahoma" w:eastAsia="Tahoma" w:hAnsi="Tahoma" w:cs="Tahoma"/>
                <w:color w:val="000000"/>
                <w:sz w:val="16"/>
                <w:szCs w:val="16"/>
              </w:rPr>
              <w:t>VirtualBox and vSphere.</w:t>
            </w:r>
          </w:p>
          <w:p w14:paraId="73DEEEB9" w14:textId="7C491895" w:rsidR="00A476F8" w:rsidRDefault="00A476F8" w:rsidP="00A476F8">
            <w:pPr>
              <w:numPr>
                <w:ilvl w:val="0"/>
                <w:numId w:val="1"/>
              </w:numPr>
              <w:tabs>
                <w:tab w:val="clear" w:pos="288"/>
                <w:tab w:val="num" w:pos="6"/>
              </w:tabs>
              <w:spacing w:line="220" w:lineRule="auto"/>
              <w:ind w:hanging="282"/>
              <w:rPr>
                <w:rFonts w:ascii="Tahoma" w:eastAsia="Tahoma" w:hAnsi="Tahoma" w:cs="Tahoma"/>
                <w:color w:val="000000"/>
                <w:sz w:val="16"/>
                <w:szCs w:val="16"/>
              </w:rPr>
            </w:pPr>
            <w:r w:rsidRPr="00A476F8">
              <w:rPr>
                <w:rFonts w:ascii="Tahoma" w:eastAsia="Tahoma" w:hAnsi="Tahoma" w:cs="Tahoma"/>
                <w:color w:val="000000"/>
                <w:sz w:val="16"/>
                <w:szCs w:val="16"/>
              </w:rPr>
              <w:t>Ownership and support of 7 Products</w:t>
            </w:r>
            <w:r>
              <w:rPr>
                <w:rFonts w:ascii="Tahoma" w:eastAsia="Tahoma" w:hAnsi="Tahoma" w:cs="Tahoma"/>
                <w:color w:val="000000"/>
                <w:sz w:val="16"/>
                <w:szCs w:val="16"/>
              </w:rPr>
              <w:t xml:space="preserve"> with 3 layers in Non-Production environments.</w:t>
            </w:r>
          </w:p>
          <w:p w14:paraId="58511DAF" w14:textId="0FBDBBED" w:rsidR="0019709B" w:rsidRDefault="0019709B" w:rsidP="0038073B">
            <w:pPr>
              <w:numPr>
                <w:ilvl w:val="0"/>
                <w:numId w:val="1"/>
              </w:numPr>
              <w:tabs>
                <w:tab w:val="clear" w:pos="288"/>
                <w:tab w:val="num" w:pos="6"/>
              </w:tabs>
              <w:spacing w:line="220" w:lineRule="auto"/>
              <w:ind w:hanging="282"/>
              <w:rPr>
                <w:rFonts w:ascii="Tahoma" w:eastAsia="Tahoma" w:hAnsi="Tahoma" w:cs="Tahoma"/>
                <w:color w:val="000000"/>
                <w:sz w:val="16"/>
                <w:szCs w:val="16"/>
              </w:rPr>
            </w:pPr>
            <w:r w:rsidRPr="0019709B">
              <w:rPr>
                <w:rFonts w:ascii="Tahoma" w:eastAsia="Tahoma" w:hAnsi="Tahoma" w:cs="Tahoma"/>
                <w:color w:val="000000"/>
                <w:sz w:val="16"/>
                <w:szCs w:val="16"/>
              </w:rPr>
              <w:t xml:space="preserve">Design of Infrastructure Diagrams, creation of Bills of Materials </w:t>
            </w:r>
            <w:r>
              <w:rPr>
                <w:rFonts w:ascii="Tahoma" w:eastAsia="Tahoma" w:hAnsi="Tahoma" w:cs="Tahoma"/>
                <w:color w:val="000000"/>
                <w:sz w:val="16"/>
                <w:szCs w:val="16"/>
              </w:rPr>
              <w:t xml:space="preserve">(BoM) </w:t>
            </w:r>
            <w:r w:rsidRPr="0019709B">
              <w:rPr>
                <w:rFonts w:ascii="Tahoma" w:eastAsia="Tahoma" w:hAnsi="Tahoma" w:cs="Tahoma"/>
                <w:color w:val="000000"/>
                <w:sz w:val="16"/>
                <w:szCs w:val="16"/>
              </w:rPr>
              <w:t>and validation of Software Architecture Document</w:t>
            </w:r>
            <w:r>
              <w:rPr>
                <w:rFonts w:ascii="Tahoma" w:eastAsia="Tahoma" w:hAnsi="Tahoma" w:cs="Tahoma"/>
                <w:color w:val="000000"/>
                <w:sz w:val="16"/>
                <w:szCs w:val="16"/>
              </w:rPr>
              <w:t xml:space="preserve"> (SAD).</w:t>
            </w:r>
          </w:p>
          <w:p w14:paraId="5EBC52E0" w14:textId="725901CB" w:rsidR="00A476F8" w:rsidRDefault="00A476F8" w:rsidP="00A476F8">
            <w:pPr>
              <w:numPr>
                <w:ilvl w:val="0"/>
                <w:numId w:val="1"/>
              </w:numPr>
              <w:tabs>
                <w:tab w:val="clear" w:pos="288"/>
                <w:tab w:val="num" w:pos="6"/>
              </w:tabs>
              <w:spacing w:line="220" w:lineRule="auto"/>
              <w:ind w:hanging="282"/>
              <w:rPr>
                <w:rFonts w:ascii="Tahoma" w:eastAsia="Tahoma" w:hAnsi="Tahoma" w:cs="Tahoma"/>
                <w:color w:val="000000"/>
                <w:sz w:val="16"/>
                <w:szCs w:val="16"/>
              </w:rPr>
            </w:pPr>
            <w:r w:rsidRPr="00A476F8">
              <w:rPr>
                <w:rFonts w:ascii="Tahoma" w:eastAsia="Tahoma" w:hAnsi="Tahoma" w:cs="Tahoma"/>
                <w:color w:val="000000"/>
                <w:sz w:val="16"/>
                <w:szCs w:val="16"/>
              </w:rPr>
              <w:t>Administration of JBoss and Glassfish</w:t>
            </w:r>
            <w:r w:rsidR="0019709B">
              <w:rPr>
                <w:rFonts w:ascii="Tahoma" w:eastAsia="Tahoma" w:hAnsi="Tahoma" w:cs="Tahoma"/>
                <w:color w:val="000000"/>
                <w:sz w:val="16"/>
                <w:szCs w:val="16"/>
              </w:rPr>
              <w:t>, manually and with P</w:t>
            </w:r>
            <w:r w:rsidR="00355BD9">
              <w:rPr>
                <w:rFonts w:ascii="Tahoma" w:eastAsia="Tahoma" w:hAnsi="Tahoma" w:cs="Tahoma"/>
                <w:color w:val="000000"/>
                <w:sz w:val="16"/>
                <w:szCs w:val="16"/>
              </w:rPr>
              <w:t>uppet.</w:t>
            </w:r>
          </w:p>
          <w:p w14:paraId="51473A42" w14:textId="5BA6C8A6" w:rsidR="00A476F8" w:rsidRDefault="00A476F8" w:rsidP="00A476F8">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Use of F5 to configure load balance and high availability.</w:t>
            </w:r>
          </w:p>
          <w:p w14:paraId="1927438D" w14:textId="3E27F77A" w:rsidR="00A476F8" w:rsidRPr="00A476F8" w:rsidRDefault="00A476F8" w:rsidP="00A476F8">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lastRenderedPageBreak/>
              <w:t>Creation and management of VIP with NPM and F5. DNS management with Infoblox.</w:t>
            </w:r>
          </w:p>
          <w:p w14:paraId="286C648B" w14:textId="08B45A45" w:rsidR="0019709B" w:rsidRDefault="0019709B" w:rsidP="00A476F8">
            <w:pPr>
              <w:numPr>
                <w:ilvl w:val="0"/>
                <w:numId w:val="1"/>
              </w:numPr>
              <w:tabs>
                <w:tab w:val="clear" w:pos="288"/>
                <w:tab w:val="num" w:pos="6"/>
              </w:tabs>
              <w:spacing w:line="220" w:lineRule="auto"/>
              <w:ind w:hanging="282"/>
              <w:rPr>
                <w:rFonts w:ascii="Tahoma" w:eastAsia="Tahoma" w:hAnsi="Tahoma" w:cs="Tahoma"/>
                <w:color w:val="000000"/>
                <w:sz w:val="16"/>
                <w:szCs w:val="16"/>
              </w:rPr>
            </w:pPr>
            <w:r w:rsidRPr="0019709B">
              <w:rPr>
                <w:rFonts w:ascii="Tahoma" w:eastAsia="Tahoma" w:hAnsi="Tahoma" w:cs="Tahoma"/>
                <w:color w:val="000000"/>
                <w:sz w:val="16"/>
                <w:szCs w:val="16"/>
              </w:rPr>
              <w:t xml:space="preserve">Single Sign On configuration with OKTA </w:t>
            </w:r>
            <w:r>
              <w:rPr>
                <w:rFonts w:ascii="Tahoma" w:eastAsia="Tahoma" w:hAnsi="Tahoma" w:cs="Tahoma"/>
                <w:color w:val="000000"/>
                <w:sz w:val="16"/>
                <w:szCs w:val="16"/>
              </w:rPr>
              <w:t>with</w:t>
            </w:r>
            <w:r w:rsidRPr="0019709B">
              <w:rPr>
                <w:rFonts w:ascii="Tahoma" w:eastAsia="Tahoma" w:hAnsi="Tahoma" w:cs="Tahoma"/>
                <w:color w:val="000000"/>
                <w:sz w:val="16"/>
                <w:szCs w:val="16"/>
              </w:rPr>
              <w:t xml:space="preserve"> the OKTA Console and at the application side, manually and with puppet</w:t>
            </w:r>
          </w:p>
          <w:p w14:paraId="09F7B2CE" w14:textId="67677D3A" w:rsidR="0019709B" w:rsidRDefault="0019709B" w:rsidP="00A476F8">
            <w:pPr>
              <w:numPr>
                <w:ilvl w:val="0"/>
                <w:numId w:val="1"/>
              </w:numPr>
              <w:tabs>
                <w:tab w:val="clear" w:pos="288"/>
                <w:tab w:val="num" w:pos="6"/>
              </w:tabs>
              <w:spacing w:line="220" w:lineRule="auto"/>
              <w:ind w:hanging="282"/>
              <w:rPr>
                <w:rFonts w:ascii="Tahoma" w:eastAsia="Tahoma" w:hAnsi="Tahoma" w:cs="Tahoma"/>
                <w:color w:val="000000"/>
                <w:sz w:val="16"/>
                <w:szCs w:val="16"/>
              </w:rPr>
            </w:pPr>
            <w:r w:rsidRPr="0019709B">
              <w:rPr>
                <w:rFonts w:ascii="Tahoma" w:eastAsia="Tahoma" w:hAnsi="Tahoma" w:cs="Tahoma"/>
                <w:color w:val="000000"/>
                <w:sz w:val="16"/>
                <w:szCs w:val="16"/>
              </w:rPr>
              <w:t xml:space="preserve">Zabbix and Keynote configuration for monitoring and reporting </w:t>
            </w:r>
            <w:r>
              <w:rPr>
                <w:rFonts w:ascii="Tahoma" w:eastAsia="Tahoma" w:hAnsi="Tahoma" w:cs="Tahoma"/>
                <w:color w:val="000000"/>
                <w:sz w:val="16"/>
                <w:szCs w:val="16"/>
              </w:rPr>
              <w:t xml:space="preserve">of every server and service </w:t>
            </w:r>
            <w:r w:rsidRPr="0019709B">
              <w:rPr>
                <w:rFonts w:ascii="Tahoma" w:eastAsia="Tahoma" w:hAnsi="Tahoma" w:cs="Tahoma"/>
                <w:color w:val="000000"/>
                <w:sz w:val="16"/>
                <w:szCs w:val="16"/>
              </w:rPr>
              <w:t xml:space="preserve">in </w:t>
            </w:r>
            <w:r>
              <w:rPr>
                <w:rFonts w:ascii="Tahoma" w:eastAsia="Tahoma" w:hAnsi="Tahoma" w:cs="Tahoma"/>
                <w:color w:val="000000"/>
                <w:sz w:val="16"/>
                <w:szCs w:val="16"/>
              </w:rPr>
              <w:t>Production and Non-</w:t>
            </w:r>
            <w:r w:rsidR="00317253">
              <w:rPr>
                <w:rFonts w:ascii="Tahoma" w:eastAsia="Tahoma" w:hAnsi="Tahoma" w:cs="Tahoma"/>
                <w:color w:val="000000"/>
                <w:sz w:val="16"/>
                <w:szCs w:val="16"/>
              </w:rPr>
              <w:t>Production</w:t>
            </w:r>
            <w:r>
              <w:rPr>
                <w:rFonts w:ascii="Tahoma" w:eastAsia="Tahoma" w:hAnsi="Tahoma" w:cs="Tahoma"/>
                <w:color w:val="000000"/>
                <w:sz w:val="16"/>
                <w:szCs w:val="16"/>
              </w:rPr>
              <w:t xml:space="preserve"> </w:t>
            </w:r>
            <w:r w:rsidRPr="0019709B">
              <w:rPr>
                <w:rFonts w:ascii="Tahoma" w:eastAsia="Tahoma" w:hAnsi="Tahoma" w:cs="Tahoma"/>
                <w:color w:val="000000"/>
                <w:sz w:val="16"/>
                <w:szCs w:val="16"/>
              </w:rPr>
              <w:t xml:space="preserve">environment and </w:t>
            </w:r>
            <w:r>
              <w:rPr>
                <w:rFonts w:ascii="Tahoma" w:eastAsia="Tahoma" w:hAnsi="Tahoma" w:cs="Tahoma"/>
                <w:color w:val="000000"/>
                <w:sz w:val="16"/>
                <w:szCs w:val="16"/>
              </w:rPr>
              <w:t xml:space="preserve">on the 3 </w:t>
            </w:r>
            <w:r w:rsidRPr="0019709B">
              <w:rPr>
                <w:rFonts w:ascii="Tahoma" w:eastAsia="Tahoma" w:hAnsi="Tahoma" w:cs="Tahoma"/>
                <w:color w:val="000000"/>
                <w:sz w:val="16"/>
                <w:szCs w:val="16"/>
              </w:rPr>
              <w:t>layer</w:t>
            </w:r>
            <w:r>
              <w:rPr>
                <w:rFonts w:ascii="Tahoma" w:eastAsia="Tahoma" w:hAnsi="Tahoma" w:cs="Tahoma"/>
                <w:color w:val="000000"/>
                <w:sz w:val="16"/>
                <w:szCs w:val="16"/>
              </w:rPr>
              <w:t>s.</w:t>
            </w:r>
          </w:p>
          <w:p w14:paraId="5F84ABF3" w14:textId="304BFF52" w:rsidR="00317253" w:rsidRDefault="00317253" w:rsidP="00A476F8">
            <w:pPr>
              <w:numPr>
                <w:ilvl w:val="0"/>
                <w:numId w:val="1"/>
              </w:numPr>
              <w:tabs>
                <w:tab w:val="clear" w:pos="288"/>
                <w:tab w:val="num" w:pos="6"/>
              </w:tabs>
              <w:spacing w:line="220" w:lineRule="auto"/>
              <w:ind w:hanging="282"/>
              <w:rPr>
                <w:rFonts w:ascii="Tahoma" w:eastAsia="Tahoma" w:hAnsi="Tahoma" w:cs="Tahoma"/>
                <w:color w:val="000000"/>
                <w:sz w:val="16"/>
                <w:szCs w:val="16"/>
              </w:rPr>
            </w:pPr>
            <w:r w:rsidRPr="00317253">
              <w:rPr>
                <w:rFonts w:ascii="Tahoma" w:eastAsia="Tahoma" w:hAnsi="Tahoma" w:cs="Tahoma"/>
                <w:color w:val="000000"/>
                <w:sz w:val="16"/>
                <w:szCs w:val="16"/>
              </w:rPr>
              <w:t>Configuration of SSL/TLS</w:t>
            </w:r>
            <w:r>
              <w:rPr>
                <w:rFonts w:ascii="Tahoma" w:eastAsia="Tahoma" w:hAnsi="Tahoma" w:cs="Tahoma"/>
                <w:color w:val="000000"/>
                <w:sz w:val="16"/>
                <w:szCs w:val="16"/>
              </w:rPr>
              <w:t xml:space="preserve"> </w:t>
            </w:r>
            <w:r w:rsidRPr="00317253">
              <w:rPr>
                <w:rFonts w:ascii="Tahoma" w:eastAsia="Tahoma" w:hAnsi="Tahoma" w:cs="Tahoma"/>
                <w:color w:val="000000"/>
                <w:sz w:val="16"/>
                <w:szCs w:val="16"/>
              </w:rPr>
              <w:t xml:space="preserve"> in every </w:t>
            </w:r>
            <w:r>
              <w:rPr>
                <w:rFonts w:ascii="Tahoma" w:eastAsia="Tahoma" w:hAnsi="Tahoma" w:cs="Tahoma"/>
                <w:color w:val="000000"/>
                <w:sz w:val="16"/>
                <w:szCs w:val="16"/>
              </w:rPr>
              <w:t xml:space="preserve">application layer and configuration of </w:t>
            </w:r>
            <w:r w:rsidRPr="00317253">
              <w:rPr>
                <w:rFonts w:ascii="Tahoma" w:eastAsia="Tahoma" w:hAnsi="Tahoma" w:cs="Tahoma"/>
                <w:color w:val="000000"/>
                <w:sz w:val="16"/>
                <w:szCs w:val="16"/>
              </w:rPr>
              <w:t>mutual authentication, manually and using puppet</w:t>
            </w:r>
            <w:r>
              <w:rPr>
                <w:rFonts w:ascii="Tahoma" w:eastAsia="Tahoma" w:hAnsi="Tahoma" w:cs="Tahoma"/>
                <w:color w:val="000000"/>
                <w:sz w:val="16"/>
                <w:szCs w:val="16"/>
              </w:rPr>
              <w:t>.</w:t>
            </w:r>
          </w:p>
          <w:p w14:paraId="2E363A88" w14:textId="487A1C75" w:rsidR="007C1F27" w:rsidRDefault="00317253" w:rsidP="00A476F8">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Management</w:t>
            </w:r>
            <w:r w:rsidR="007C1F27">
              <w:rPr>
                <w:rFonts w:ascii="Tahoma" w:eastAsia="Tahoma" w:hAnsi="Tahoma" w:cs="Tahoma"/>
                <w:color w:val="000000"/>
                <w:sz w:val="16"/>
                <w:szCs w:val="16"/>
              </w:rPr>
              <w:t>,</w:t>
            </w:r>
            <w:r>
              <w:rPr>
                <w:rFonts w:ascii="Tahoma" w:eastAsia="Tahoma" w:hAnsi="Tahoma" w:cs="Tahoma"/>
                <w:color w:val="000000"/>
                <w:sz w:val="16"/>
                <w:szCs w:val="16"/>
              </w:rPr>
              <w:t xml:space="preserve"> manually and with puppet, </w:t>
            </w:r>
            <w:r w:rsidR="007C1F27">
              <w:rPr>
                <w:rFonts w:ascii="Tahoma" w:eastAsia="Tahoma" w:hAnsi="Tahoma" w:cs="Tahoma"/>
                <w:color w:val="000000"/>
                <w:sz w:val="16"/>
                <w:szCs w:val="16"/>
              </w:rPr>
              <w:t xml:space="preserve">of: MySQL, CouchBase, </w:t>
            </w:r>
            <w:r w:rsidR="0038073B">
              <w:rPr>
                <w:rFonts w:ascii="Tahoma" w:eastAsia="Tahoma" w:hAnsi="Tahoma" w:cs="Tahoma"/>
                <w:color w:val="000000"/>
                <w:sz w:val="16"/>
                <w:szCs w:val="16"/>
              </w:rPr>
              <w:t xml:space="preserve">ElasticSearch, </w:t>
            </w:r>
            <w:r w:rsidR="007C1F27">
              <w:rPr>
                <w:rFonts w:ascii="Tahoma" w:eastAsia="Tahoma" w:hAnsi="Tahoma" w:cs="Tahoma"/>
                <w:color w:val="000000"/>
                <w:sz w:val="16"/>
                <w:szCs w:val="16"/>
              </w:rPr>
              <w:t xml:space="preserve">Vertica, Jasper, Apache Web Server, </w:t>
            </w:r>
            <w:r w:rsidR="0038073B">
              <w:rPr>
                <w:rFonts w:ascii="Tahoma" w:eastAsia="Tahoma" w:hAnsi="Tahoma" w:cs="Tahoma"/>
                <w:color w:val="000000"/>
                <w:sz w:val="16"/>
                <w:szCs w:val="16"/>
              </w:rPr>
              <w:t>Apache MQ, Apache Tomcat.</w:t>
            </w:r>
          </w:p>
          <w:p w14:paraId="5ABA05AB" w14:textId="7AD5118E" w:rsidR="007C1F27" w:rsidRDefault="007C1F27" w:rsidP="00A476F8">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Installation and configuration on the server side (UNIX) of Vormetric.</w:t>
            </w:r>
          </w:p>
          <w:p w14:paraId="77A7A1AA" w14:textId="74F1FDED" w:rsidR="007C1F27" w:rsidRDefault="007C1F27" w:rsidP="00A476F8">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Installation and upgrade of Tableau Server.</w:t>
            </w:r>
          </w:p>
          <w:p w14:paraId="398B1857" w14:textId="77777777" w:rsidR="00F33D93" w:rsidRDefault="00A476F8" w:rsidP="000B4B70">
            <w:pPr>
              <w:numPr>
                <w:ilvl w:val="0"/>
                <w:numId w:val="1"/>
              </w:numPr>
              <w:tabs>
                <w:tab w:val="clear" w:pos="288"/>
                <w:tab w:val="num" w:pos="6"/>
              </w:tabs>
              <w:spacing w:line="220" w:lineRule="auto"/>
              <w:ind w:hanging="282"/>
              <w:rPr>
                <w:rFonts w:ascii="Tahoma" w:eastAsia="Tahoma" w:hAnsi="Tahoma" w:cs="Tahoma"/>
                <w:color w:val="000000"/>
                <w:sz w:val="16"/>
                <w:szCs w:val="16"/>
              </w:rPr>
            </w:pPr>
            <w:r w:rsidRPr="00F33D93">
              <w:rPr>
                <w:rFonts w:ascii="Tahoma" w:eastAsia="Tahoma" w:hAnsi="Tahoma" w:cs="Tahoma"/>
                <w:color w:val="000000"/>
                <w:sz w:val="16"/>
                <w:szCs w:val="16"/>
              </w:rPr>
              <w:t xml:space="preserve">Use of ServiceNow </w:t>
            </w:r>
            <w:r w:rsidR="00F33D93" w:rsidRPr="00F33D93">
              <w:rPr>
                <w:rFonts w:ascii="Tahoma" w:eastAsia="Tahoma" w:hAnsi="Tahoma" w:cs="Tahoma"/>
                <w:color w:val="000000"/>
                <w:sz w:val="16"/>
                <w:szCs w:val="16"/>
              </w:rPr>
              <w:t xml:space="preserve">for incident management, change control and </w:t>
            </w:r>
            <w:r w:rsidRPr="00F33D93">
              <w:rPr>
                <w:rFonts w:ascii="Tahoma" w:eastAsia="Tahoma" w:hAnsi="Tahoma" w:cs="Tahoma"/>
                <w:color w:val="000000"/>
                <w:sz w:val="16"/>
                <w:szCs w:val="16"/>
              </w:rPr>
              <w:t>task management</w:t>
            </w:r>
            <w:r w:rsidR="00F33D93" w:rsidRPr="00F33D93">
              <w:rPr>
                <w:rFonts w:ascii="Tahoma" w:eastAsia="Tahoma" w:hAnsi="Tahoma" w:cs="Tahoma"/>
                <w:color w:val="000000"/>
                <w:sz w:val="16"/>
                <w:szCs w:val="16"/>
              </w:rPr>
              <w:t xml:space="preserve"> using </w:t>
            </w:r>
            <w:r w:rsidRPr="00F33D93">
              <w:rPr>
                <w:rFonts w:ascii="Tahoma" w:eastAsia="Tahoma" w:hAnsi="Tahoma" w:cs="Tahoma"/>
                <w:color w:val="000000"/>
                <w:sz w:val="16"/>
                <w:szCs w:val="16"/>
              </w:rPr>
              <w:t xml:space="preserve">Visual Task Boards </w:t>
            </w:r>
            <w:r w:rsidR="00F33D93">
              <w:rPr>
                <w:rFonts w:ascii="Tahoma" w:eastAsia="Tahoma" w:hAnsi="Tahoma" w:cs="Tahoma"/>
                <w:color w:val="000000"/>
                <w:sz w:val="16"/>
                <w:szCs w:val="16"/>
              </w:rPr>
              <w:t>and KanBan system.</w:t>
            </w:r>
          </w:p>
          <w:p w14:paraId="137866D4" w14:textId="2AC6A271" w:rsidR="00F33D93" w:rsidRDefault="00355BD9" w:rsidP="000B4B70">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 xml:space="preserve">Documentation of processes as well as scripts </w:t>
            </w:r>
            <w:r w:rsidR="00AF5D4A">
              <w:rPr>
                <w:rFonts w:ascii="Tahoma" w:eastAsia="Tahoma" w:hAnsi="Tahoma" w:cs="Tahoma"/>
                <w:color w:val="000000"/>
                <w:sz w:val="16"/>
                <w:szCs w:val="16"/>
              </w:rPr>
              <w:t>on</w:t>
            </w:r>
            <w:r>
              <w:rPr>
                <w:rFonts w:ascii="Tahoma" w:eastAsia="Tahoma" w:hAnsi="Tahoma" w:cs="Tahoma"/>
                <w:color w:val="000000"/>
                <w:sz w:val="16"/>
                <w:szCs w:val="16"/>
              </w:rPr>
              <w:t xml:space="preserve"> Jive and git server (Markdown).</w:t>
            </w:r>
          </w:p>
          <w:p w14:paraId="5A86ED8C" w14:textId="0FD8E684" w:rsidR="00A476F8" w:rsidRPr="007C1F27" w:rsidRDefault="00A476F8" w:rsidP="007C1F27">
            <w:pPr>
              <w:tabs>
                <w:tab w:val="num" w:pos="6"/>
              </w:tabs>
              <w:spacing w:line="220" w:lineRule="auto"/>
              <w:rPr>
                <w:rFonts w:ascii="Tahoma" w:eastAsia="Tahoma" w:hAnsi="Tahoma" w:cs="Tahoma"/>
                <w:color w:val="000000"/>
                <w:sz w:val="16"/>
                <w:szCs w:val="16"/>
              </w:rPr>
            </w:pPr>
            <w:r w:rsidRPr="00F33D93">
              <w:rPr>
                <w:rFonts w:ascii="Tahoma" w:eastAsia="Tahoma" w:hAnsi="Tahoma" w:cs="Tahoma"/>
                <w:color w:val="000000"/>
                <w:sz w:val="16"/>
                <w:szCs w:val="16"/>
              </w:rPr>
              <w:t xml:space="preserve"> </w:t>
            </w:r>
          </w:p>
        </w:tc>
        <w:tc>
          <w:tcPr>
            <w:tcW w:w="1161" w:type="dxa"/>
          </w:tcPr>
          <w:p w14:paraId="0553EE9A" w14:textId="77777777" w:rsidR="00A476F8" w:rsidRPr="003B51FA" w:rsidRDefault="00A476F8" w:rsidP="003A5DA6">
            <w:pPr>
              <w:spacing w:before="40" w:line="220" w:lineRule="auto"/>
              <w:jc w:val="right"/>
              <w:rPr>
                <w:rFonts w:ascii="Tahoma" w:eastAsia="Tahoma" w:hAnsi="Tahoma" w:cs="Tahoma"/>
                <w:color w:val="000000"/>
                <w:sz w:val="16"/>
                <w:szCs w:val="16"/>
              </w:rPr>
            </w:pPr>
          </w:p>
        </w:tc>
      </w:tr>
      <w:tr w:rsidR="001E33B5" w:rsidRPr="003B51FA" w14:paraId="0AD398BC" w14:textId="77777777" w:rsidTr="00A476F8">
        <w:tc>
          <w:tcPr>
            <w:tcW w:w="984" w:type="dxa"/>
          </w:tcPr>
          <w:p w14:paraId="4987A86E" w14:textId="2D784AA9" w:rsidR="001E33B5" w:rsidRPr="003B51FA" w:rsidRDefault="001E33B5" w:rsidP="005620BE">
            <w:pPr>
              <w:spacing w:line="220" w:lineRule="auto"/>
              <w:rPr>
                <w:rFonts w:ascii="Tahoma" w:eastAsia="Tahoma" w:hAnsi="Tahoma" w:cs="Tahoma"/>
                <w:color w:val="000000"/>
                <w:sz w:val="16"/>
                <w:szCs w:val="16"/>
              </w:rPr>
            </w:pPr>
          </w:p>
        </w:tc>
        <w:tc>
          <w:tcPr>
            <w:tcW w:w="8055" w:type="dxa"/>
          </w:tcPr>
          <w:p w14:paraId="74555661" w14:textId="78A17A9A" w:rsidR="001E33B5" w:rsidRPr="003B51FA" w:rsidRDefault="001E33B5" w:rsidP="00A476F8">
            <w:pPr>
              <w:pStyle w:val="Heading2"/>
              <w:spacing w:before="40" w:after="0" w:line="220" w:lineRule="auto"/>
              <w:rPr>
                <w:rFonts w:ascii="Tahoma" w:eastAsia="Tahoma" w:hAnsi="Tahoma" w:cs="Tahoma"/>
                <w:b w:val="0"/>
                <w:i w:val="0"/>
                <w:iCs w:val="0"/>
                <w:color w:val="000000"/>
                <w:sz w:val="16"/>
                <w:szCs w:val="16"/>
              </w:rPr>
            </w:pPr>
            <w:r w:rsidRPr="003B51FA">
              <w:rPr>
                <w:rFonts w:ascii="Tahoma" w:eastAsia="Tahoma" w:hAnsi="Tahoma" w:cs="Tahoma"/>
                <w:i w:val="0"/>
                <w:iCs w:val="0"/>
                <w:color w:val="000000"/>
                <w:sz w:val="16"/>
                <w:szCs w:val="16"/>
              </w:rPr>
              <w:t>Global HITSS</w:t>
            </w:r>
            <w:r w:rsidRPr="003B51FA">
              <w:rPr>
                <w:rFonts w:ascii="Tahoma" w:eastAsia="Tahoma" w:hAnsi="Tahoma" w:cs="Tahoma"/>
                <w:b w:val="0"/>
                <w:i w:val="0"/>
                <w:iCs w:val="0"/>
                <w:color w:val="000000"/>
                <w:sz w:val="16"/>
                <w:szCs w:val="16"/>
              </w:rPr>
              <w:t xml:space="preserve">, </w:t>
            </w:r>
            <w:r w:rsidR="00A476F8">
              <w:rPr>
                <w:rFonts w:ascii="Tahoma" w:eastAsia="Tahoma" w:hAnsi="Tahoma" w:cs="Tahoma"/>
                <w:b w:val="0"/>
                <w:i w:val="0"/>
                <w:iCs w:val="0"/>
                <w:color w:val="000000"/>
                <w:sz w:val="16"/>
                <w:szCs w:val="16"/>
              </w:rPr>
              <w:t>Aguascalientes, Mex.</w:t>
            </w:r>
          </w:p>
        </w:tc>
        <w:tc>
          <w:tcPr>
            <w:tcW w:w="1161" w:type="dxa"/>
          </w:tcPr>
          <w:p w14:paraId="08DFBFF4" w14:textId="75970F02" w:rsidR="001E33B5" w:rsidRPr="003B51FA" w:rsidRDefault="001E33B5" w:rsidP="007C1F27">
            <w:pPr>
              <w:spacing w:before="40" w:line="220" w:lineRule="auto"/>
              <w:jc w:val="right"/>
              <w:rPr>
                <w:rFonts w:ascii="Tahoma" w:eastAsia="Tahoma" w:hAnsi="Tahoma" w:cs="Tahoma"/>
                <w:color w:val="000000"/>
                <w:sz w:val="16"/>
                <w:szCs w:val="16"/>
              </w:rPr>
            </w:pPr>
            <w:r w:rsidRPr="003B51FA">
              <w:rPr>
                <w:rFonts w:ascii="Tahoma" w:eastAsia="Tahoma" w:hAnsi="Tahoma" w:cs="Tahoma"/>
                <w:color w:val="000000"/>
                <w:sz w:val="16"/>
                <w:szCs w:val="16"/>
              </w:rPr>
              <w:t>2013-</w:t>
            </w:r>
            <w:r w:rsidR="007C1F27">
              <w:rPr>
                <w:rFonts w:ascii="Tahoma" w:eastAsia="Tahoma" w:hAnsi="Tahoma" w:cs="Tahoma"/>
                <w:color w:val="000000"/>
                <w:sz w:val="16"/>
                <w:szCs w:val="16"/>
              </w:rPr>
              <w:t>2015</w:t>
            </w:r>
          </w:p>
        </w:tc>
      </w:tr>
      <w:tr w:rsidR="001E33B5" w:rsidRPr="003B51FA" w14:paraId="5D94E66E" w14:textId="77777777" w:rsidTr="001E33B5">
        <w:tc>
          <w:tcPr>
            <w:tcW w:w="984" w:type="dxa"/>
          </w:tcPr>
          <w:p w14:paraId="2C7DDC87" w14:textId="77777777" w:rsidR="001E33B5" w:rsidRPr="003B51FA" w:rsidRDefault="001E33B5" w:rsidP="005620BE">
            <w:pPr>
              <w:spacing w:line="220" w:lineRule="auto"/>
              <w:rPr>
                <w:rFonts w:ascii="Tahoma" w:eastAsia="Tahoma" w:hAnsi="Tahoma" w:cs="Tahoma"/>
                <w:color w:val="000000"/>
                <w:sz w:val="16"/>
                <w:szCs w:val="16"/>
              </w:rPr>
            </w:pPr>
          </w:p>
        </w:tc>
        <w:tc>
          <w:tcPr>
            <w:tcW w:w="8055" w:type="dxa"/>
          </w:tcPr>
          <w:p w14:paraId="16A7B501" w14:textId="37299587" w:rsidR="001E33B5" w:rsidRPr="003B51FA" w:rsidRDefault="001E33B5" w:rsidP="003264FF">
            <w:pPr>
              <w:pStyle w:val="Heading3"/>
              <w:spacing w:before="0" w:after="0" w:line="220" w:lineRule="auto"/>
            </w:pPr>
            <w:r w:rsidRPr="003B51FA">
              <w:rPr>
                <w:rFonts w:ascii="Tahoma" w:eastAsia="Tahoma" w:hAnsi="Tahoma" w:cs="Tahoma"/>
                <w:b w:val="0"/>
                <w:bCs w:val="0"/>
                <w:i/>
                <w:iCs/>
                <w:color w:val="000000"/>
                <w:sz w:val="16"/>
                <w:szCs w:val="16"/>
              </w:rPr>
              <w:t xml:space="preserve">Senior System Administrator and </w:t>
            </w:r>
            <w:r w:rsidR="002507A5" w:rsidRPr="003B51FA">
              <w:rPr>
                <w:rFonts w:ascii="Tahoma" w:eastAsia="Tahoma" w:hAnsi="Tahoma" w:cs="Tahoma"/>
                <w:b w:val="0"/>
                <w:bCs w:val="0"/>
                <w:i/>
                <w:iCs/>
                <w:color w:val="000000"/>
                <w:sz w:val="16"/>
                <w:szCs w:val="16"/>
              </w:rPr>
              <w:t>UNIX</w:t>
            </w:r>
            <w:r w:rsidRPr="003B51FA">
              <w:rPr>
                <w:rFonts w:ascii="Tahoma" w:eastAsia="Tahoma" w:hAnsi="Tahoma" w:cs="Tahoma"/>
                <w:b w:val="0"/>
                <w:bCs w:val="0"/>
                <w:i/>
                <w:iCs/>
                <w:color w:val="000000"/>
                <w:sz w:val="16"/>
                <w:szCs w:val="16"/>
              </w:rPr>
              <w:t xml:space="preserve"> Developer</w:t>
            </w:r>
            <w:r w:rsidR="002507A5" w:rsidRPr="003B51FA">
              <w:rPr>
                <w:rFonts w:ascii="Tahoma" w:eastAsia="Tahoma" w:hAnsi="Tahoma" w:cs="Tahoma"/>
                <w:b w:val="0"/>
                <w:bCs w:val="0"/>
                <w:i/>
                <w:iCs/>
                <w:color w:val="000000"/>
                <w:sz w:val="16"/>
                <w:szCs w:val="16"/>
              </w:rPr>
              <w:t xml:space="preserve"> (Perl, Bash, Ruby &amp; Web)</w:t>
            </w:r>
          </w:p>
          <w:p w14:paraId="3AD79BBD" w14:textId="515A3A27" w:rsidR="001E33B5" w:rsidRPr="003B51FA" w:rsidRDefault="001E33B5" w:rsidP="001E33B5">
            <w:pPr>
              <w:spacing w:line="220" w:lineRule="auto"/>
              <w:rPr>
                <w:rFonts w:ascii="Tahoma" w:eastAsia="Tahoma" w:hAnsi="Tahoma" w:cs="Tahoma"/>
                <w:color w:val="000000"/>
                <w:sz w:val="16"/>
                <w:szCs w:val="16"/>
              </w:rPr>
            </w:pPr>
            <w:r w:rsidRPr="003B51FA">
              <w:rPr>
                <w:rFonts w:ascii="Tahoma" w:eastAsia="Tahoma" w:hAnsi="Tahoma" w:cs="Tahoma"/>
                <w:color w:val="000000"/>
                <w:sz w:val="16"/>
                <w:szCs w:val="16"/>
              </w:rPr>
              <w:t xml:space="preserve">Worldwide Attended Business: </w:t>
            </w:r>
            <w:r w:rsidR="003264FF" w:rsidRPr="003B51FA">
              <w:rPr>
                <w:rFonts w:ascii="Tahoma" w:eastAsia="Tahoma" w:hAnsi="Tahoma" w:cs="Tahoma"/>
                <w:b/>
                <w:color w:val="000000"/>
                <w:sz w:val="16"/>
                <w:szCs w:val="16"/>
              </w:rPr>
              <w:t>Amdocs</w:t>
            </w:r>
            <w:r w:rsidR="003264FF" w:rsidRPr="003B51FA">
              <w:rPr>
                <w:rFonts w:ascii="Tahoma" w:eastAsia="Tahoma" w:hAnsi="Tahoma" w:cs="Tahoma"/>
                <w:color w:val="000000"/>
                <w:sz w:val="16"/>
                <w:szCs w:val="16"/>
              </w:rPr>
              <w:t xml:space="preserve">, </w:t>
            </w:r>
            <w:r w:rsidRPr="003B51FA">
              <w:rPr>
                <w:rFonts w:ascii="Tahoma" w:eastAsia="Tahoma" w:hAnsi="Tahoma" w:cs="Tahoma"/>
                <w:b/>
                <w:color w:val="000000"/>
                <w:sz w:val="16"/>
                <w:szCs w:val="16"/>
              </w:rPr>
              <w:t>AT&amp;T</w:t>
            </w:r>
            <w:r w:rsidR="00AE7807" w:rsidRPr="003B51FA">
              <w:rPr>
                <w:rFonts w:ascii="Tahoma" w:eastAsia="Tahoma" w:hAnsi="Tahoma" w:cs="Tahoma"/>
                <w:color w:val="000000"/>
                <w:sz w:val="16"/>
                <w:szCs w:val="16"/>
              </w:rPr>
              <w:t xml:space="preserve"> and </w:t>
            </w:r>
            <w:r w:rsidR="00AE7807" w:rsidRPr="003B51FA">
              <w:rPr>
                <w:rFonts w:ascii="Tahoma" w:eastAsia="Tahoma" w:hAnsi="Tahoma" w:cs="Tahoma"/>
                <w:b/>
                <w:color w:val="000000"/>
                <w:sz w:val="16"/>
                <w:szCs w:val="16"/>
              </w:rPr>
              <w:t>Yellow Pages</w:t>
            </w:r>
            <w:r w:rsidR="00AE7807" w:rsidRPr="003B51FA">
              <w:rPr>
                <w:rFonts w:ascii="Tahoma" w:eastAsia="Tahoma" w:hAnsi="Tahoma" w:cs="Tahoma"/>
                <w:color w:val="000000"/>
                <w:sz w:val="16"/>
                <w:szCs w:val="16"/>
              </w:rPr>
              <w:t>.</w:t>
            </w:r>
          </w:p>
          <w:p w14:paraId="3C89CF3F" w14:textId="0B6C083B" w:rsidR="005438D3" w:rsidRPr="003B51FA" w:rsidRDefault="001E33B5" w:rsidP="001E33B5">
            <w:pPr>
              <w:spacing w:line="220" w:lineRule="auto"/>
              <w:rPr>
                <w:rFonts w:ascii="Tahoma" w:eastAsia="Tahoma" w:hAnsi="Tahoma" w:cs="Tahoma"/>
                <w:color w:val="000000"/>
                <w:sz w:val="16"/>
                <w:szCs w:val="16"/>
              </w:rPr>
            </w:pPr>
            <w:r w:rsidRPr="003B51FA">
              <w:rPr>
                <w:rFonts w:ascii="Tahoma" w:eastAsia="Tahoma" w:hAnsi="Tahoma" w:cs="Tahoma"/>
                <w:color w:val="000000"/>
                <w:sz w:val="16"/>
                <w:szCs w:val="16"/>
              </w:rPr>
              <w:t>Responsibilities:</w:t>
            </w:r>
          </w:p>
          <w:p w14:paraId="68ACC660" w14:textId="03159168" w:rsidR="005438D3" w:rsidRPr="003B51FA"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UNIX developer in Perl and Bash to automate UNIX Admin tasks.</w:t>
            </w:r>
          </w:p>
          <w:p w14:paraId="47433F65" w14:textId="309917D9" w:rsidR="005438D3" w:rsidRPr="003B51FA"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Perl developer of Web and RESTful Application (backend) using Dancer2 framework with MySQL and MongoDB. All these using Packer, Vagrant and Docker.</w:t>
            </w:r>
          </w:p>
          <w:p w14:paraId="79E3DC75" w14:textId="64F12A9E" w:rsidR="005438D3" w:rsidRPr="003B51FA"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Web developer (frontend) using AngularJS, JQuery, Bootstrap, HTML5, CSS and JS. All these using Yeoman, NPM,</w:t>
            </w:r>
            <w:r w:rsidR="00AE7807" w:rsidRPr="003B51FA">
              <w:rPr>
                <w:rFonts w:ascii="Tahoma" w:eastAsia="Tahoma" w:hAnsi="Tahoma" w:cs="Tahoma"/>
                <w:color w:val="000000"/>
                <w:sz w:val="16"/>
                <w:szCs w:val="16"/>
              </w:rPr>
              <w:t xml:space="preserve"> Bower, Grunt and NodeJS.</w:t>
            </w:r>
          </w:p>
          <w:p w14:paraId="12FCD5AE" w14:textId="25864271" w:rsidR="00AE7807" w:rsidRPr="003B51FA" w:rsidRDefault="0000214F" w:rsidP="00AE7807">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 xml:space="preserve">Build and Configuration Management </w:t>
            </w:r>
            <w:r w:rsidR="00AE7807" w:rsidRPr="003B51FA">
              <w:rPr>
                <w:rFonts w:ascii="Tahoma" w:eastAsia="Tahoma" w:hAnsi="Tahoma" w:cs="Tahoma"/>
                <w:color w:val="000000"/>
                <w:sz w:val="16"/>
                <w:szCs w:val="16"/>
              </w:rPr>
              <w:t>of development/testing environments with Docker,</w:t>
            </w:r>
            <w:r w:rsidRPr="003B51FA">
              <w:rPr>
                <w:rFonts w:ascii="Tahoma" w:eastAsia="Tahoma" w:hAnsi="Tahoma" w:cs="Tahoma"/>
                <w:color w:val="000000"/>
                <w:sz w:val="16"/>
                <w:szCs w:val="16"/>
              </w:rPr>
              <w:t xml:space="preserve"> Fig,</w:t>
            </w:r>
            <w:r w:rsidR="00AE7807" w:rsidRPr="003B51FA">
              <w:rPr>
                <w:rFonts w:ascii="Tahoma" w:eastAsia="Tahoma" w:hAnsi="Tahoma" w:cs="Tahoma"/>
                <w:color w:val="000000"/>
                <w:sz w:val="16"/>
                <w:szCs w:val="16"/>
              </w:rPr>
              <w:t xml:space="preserve"> Packer, Vagrant and Puppet on Virtua</w:t>
            </w:r>
            <w:r w:rsidR="001E7D3F" w:rsidRPr="003B51FA">
              <w:rPr>
                <w:rFonts w:ascii="Tahoma" w:eastAsia="Tahoma" w:hAnsi="Tahoma" w:cs="Tahoma"/>
                <w:color w:val="000000"/>
                <w:sz w:val="16"/>
                <w:szCs w:val="16"/>
              </w:rPr>
              <w:t>lBox running on Windows and Mac and AWS.</w:t>
            </w:r>
          </w:p>
          <w:p w14:paraId="1BDD52C0" w14:textId="3E944E99" w:rsidR="00AE7807" w:rsidRPr="003B51FA" w:rsidRDefault="00AE7807" w:rsidP="00AE7807">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Deployments to multiple servers in testing and production environments using Jenkins</w:t>
            </w:r>
            <w:r w:rsidR="001E7D3F" w:rsidRPr="003B51FA">
              <w:rPr>
                <w:rFonts w:ascii="Tahoma" w:eastAsia="Tahoma" w:hAnsi="Tahoma" w:cs="Tahoma"/>
                <w:color w:val="000000"/>
                <w:sz w:val="16"/>
                <w:szCs w:val="16"/>
              </w:rPr>
              <w:t>, Git</w:t>
            </w:r>
            <w:r w:rsidRPr="003B51FA">
              <w:rPr>
                <w:rFonts w:ascii="Tahoma" w:eastAsia="Tahoma" w:hAnsi="Tahoma" w:cs="Tahoma"/>
                <w:color w:val="000000"/>
                <w:sz w:val="16"/>
                <w:szCs w:val="16"/>
              </w:rPr>
              <w:t xml:space="preserve"> and Docker.</w:t>
            </w:r>
          </w:p>
          <w:p w14:paraId="25D52D31" w14:textId="1A2EF421" w:rsidR="00DD50B0" w:rsidRPr="003B51FA" w:rsidRDefault="00DD50B0" w:rsidP="00AE7807">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Documentation and Configuration Management of 200+ servers with Puppet and Git</w:t>
            </w:r>
            <w:r w:rsidR="00EF7ACC" w:rsidRPr="003B51FA">
              <w:rPr>
                <w:rFonts w:ascii="Tahoma" w:eastAsia="Tahoma" w:hAnsi="Tahoma" w:cs="Tahoma"/>
                <w:color w:val="000000"/>
                <w:sz w:val="16"/>
                <w:szCs w:val="16"/>
              </w:rPr>
              <w:t xml:space="preserve"> using Hiera and Hiera-eyaml</w:t>
            </w:r>
            <w:r w:rsidRPr="003B51FA">
              <w:rPr>
                <w:rFonts w:ascii="Tahoma" w:eastAsia="Tahoma" w:hAnsi="Tahoma" w:cs="Tahoma"/>
                <w:color w:val="000000"/>
                <w:sz w:val="16"/>
                <w:szCs w:val="16"/>
              </w:rPr>
              <w:t>.</w:t>
            </w:r>
          </w:p>
          <w:p w14:paraId="358D5B62" w14:textId="63B3F9BE" w:rsidR="005438D3" w:rsidRPr="003B51FA"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 xml:space="preserve">Development and Maintenance of a Job Scheduler application, a critical enterprise application - similar to Autosys - to transfer remote files and execute remote commands. The transfers and executions are triggered by </w:t>
            </w:r>
            <w:r w:rsidR="00DD50B0" w:rsidRPr="003B51FA">
              <w:rPr>
                <w:rFonts w:ascii="Tahoma" w:eastAsia="Tahoma" w:hAnsi="Tahoma" w:cs="Tahoma"/>
                <w:color w:val="000000"/>
                <w:sz w:val="16"/>
                <w:szCs w:val="16"/>
              </w:rPr>
              <w:t>a</w:t>
            </w:r>
            <w:r w:rsidRPr="003B51FA">
              <w:rPr>
                <w:rFonts w:ascii="Tahoma" w:eastAsia="Tahoma" w:hAnsi="Tahoma" w:cs="Tahoma"/>
                <w:color w:val="000000"/>
                <w:sz w:val="16"/>
                <w:szCs w:val="16"/>
              </w:rPr>
              <w:t xml:space="preserve"> schedule or the existence of a file (file watcher). The application can be executed form CLI or Web. The backend was developed in Perl on Dancer with a Database in MySQL and Bash scripts. The frontend was developed using HTML5, CSS, JS, JQuery and Bootstrap.</w:t>
            </w:r>
          </w:p>
          <w:p w14:paraId="0AF78137" w14:textId="4606D14A" w:rsidR="005438D3" w:rsidRPr="003B51FA"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Development and Maintenance of Web Application to centralize UNIX Admin tools and reports. This is a CLI and Web Application to collect and present reports of System Patches, Netapp differences, Nagios monitoring dash</w:t>
            </w:r>
            <w:r w:rsidR="00387F3D" w:rsidRPr="003B51FA">
              <w:rPr>
                <w:rFonts w:ascii="Tahoma" w:eastAsia="Tahoma" w:hAnsi="Tahoma" w:cs="Tahoma"/>
                <w:color w:val="000000"/>
                <w:sz w:val="16"/>
                <w:szCs w:val="16"/>
              </w:rPr>
              <w:t>board, Servers Inventory using F</w:t>
            </w:r>
            <w:r w:rsidRPr="003B51FA">
              <w:rPr>
                <w:rFonts w:ascii="Tahoma" w:eastAsia="Tahoma" w:hAnsi="Tahoma" w:cs="Tahoma"/>
                <w:color w:val="000000"/>
                <w:sz w:val="16"/>
                <w:szCs w:val="16"/>
              </w:rPr>
              <w:t>acter and others, the application is continuously growing. The backend is a RESTful application developed with Perl, Dancer2 using Moo (Perl Object Oriented), Bash and storing data on MongoDB. Use of JSON files to transfer data to the frontend, which was developed with AngularJS, JQuery, Bootstrap, HTML5, CSS &amp; JS.</w:t>
            </w:r>
            <w:r w:rsidR="00024E41" w:rsidRPr="003B51FA">
              <w:rPr>
                <w:rFonts w:ascii="Tahoma" w:eastAsia="Tahoma" w:hAnsi="Tahoma" w:cs="Tahoma"/>
                <w:color w:val="000000"/>
                <w:sz w:val="16"/>
                <w:szCs w:val="16"/>
              </w:rPr>
              <w:t xml:space="preserve"> A second and improved version of this application was done </w:t>
            </w:r>
            <w:r w:rsidR="0084517B" w:rsidRPr="003B51FA">
              <w:rPr>
                <w:rFonts w:ascii="Tahoma" w:eastAsia="Tahoma" w:hAnsi="Tahoma" w:cs="Tahoma"/>
                <w:color w:val="000000"/>
                <w:sz w:val="16"/>
                <w:szCs w:val="16"/>
              </w:rPr>
              <w:t xml:space="preserve">using MEAN instead of LAMP. Using NodeJS with Express in the backend connected to MongoDB to store all the </w:t>
            </w:r>
            <w:r w:rsidR="00F9094C" w:rsidRPr="003B51FA">
              <w:rPr>
                <w:rFonts w:ascii="Tahoma" w:eastAsia="Tahoma" w:hAnsi="Tahoma" w:cs="Tahoma"/>
                <w:color w:val="000000"/>
                <w:sz w:val="16"/>
                <w:szCs w:val="16"/>
              </w:rPr>
              <w:t>servers’</w:t>
            </w:r>
            <w:r w:rsidR="00D25139">
              <w:rPr>
                <w:rFonts w:ascii="Tahoma" w:eastAsia="Tahoma" w:hAnsi="Tahoma" w:cs="Tahoma"/>
                <w:color w:val="000000"/>
                <w:sz w:val="16"/>
                <w:szCs w:val="16"/>
              </w:rPr>
              <w:t xml:space="preserve"> data. The backend is a RESTful application as well to provide data to the frontend developed with </w:t>
            </w:r>
            <w:r w:rsidR="0084517B" w:rsidRPr="003B51FA">
              <w:rPr>
                <w:rFonts w:ascii="Tahoma" w:eastAsia="Tahoma" w:hAnsi="Tahoma" w:cs="Tahoma"/>
                <w:color w:val="000000"/>
                <w:sz w:val="16"/>
                <w:szCs w:val="16"/>
              </w:rPr>
              <w:t>Angula</w:t>
            </w:r>
            <w:r w:rsidR="00D25139">
              <w:rPr>
                <w:rFonts w:ascii="Tahoma" w:eastAsia="Tahoma" w:hAnsi="Tahoma" w:cs="Tahoma"/>
                <w:color w:val="000000"/>
                <w:sz w:val="16"/>
                <w:szCs w:val="16"/>
              </w:rPr>
              <w:t>rJS, Bootstrap and HTML5</w:t>
            </w:r>
            <w:r w:rsidR="0084517B" w:rsidRPr="003B51FA">
              <w:rPr>
                <w:rFonts w:ascii="Tahoma" w:eastAsia="Tahoma" w:hAnsi="Tahoma" w:cs="Tahoma"/>
                <w:color w:val="000000"/>
                <w:sz w:val="16"/>
                <w:szCs w:val="16"/>
              </w:rPr>
              <w:t>.</w:t>
            </w:r>
          </w:p>
          <w:p w14:paraId="6A0FAA88" w14:textId="193A654F" w:rsidR="00DD50B0" w:rsidRPr="003B51FA" w:rsidRDefault="00DD50B0" w:rsidP="00DD50B0">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 xml:space="preserve">Migration of 100+ servers and applications to </w:t>
            </w:r>
            <w:r w:rsidR="00387F3D" w:rsidRPr="003B51FA">
              <w:rPr>
                <w:rFonts w:ascii="Tahoma" w:eastAsia="Tahoma" w:hAnsi="Tahoma" w:cs="Tahoma"/>
                <w:color w:val="000000"/>
                <w:sz w:val="16"/>
                <w:szCs w:val="16"/>
              </w:rPr>
              <w:t>the</w:t>
            </w:r>
            <w:r w:rsidRPr="003B51FA">
              <w:rPr>
                <w:rFonts w:ascii="Tahoma" w:eastAsia="Tahoma" w:hAnsi="Tahoma" w:cs="Tahoma"/>
                <w:color w:val="000000"/>
                <w:sz w:val="16"/>
                <w:szCs w:val="16"/>
              </w:rPr>
              <w:t xml:space="preserve"> IBM cloud infrastructure (SoftLayer)</w:t>
            </w:r>
            <w:r w:rsidR="00342C68" w:rsidRPr="003B51FA">
              <w:rPr>
                <w:rFonts w:ascii="Tahoma" w:eastAsia="Tahoma" w:hAnsi="Tahoma" w:cs="Tahoma"/>
                <w:color w:val="000000"/>
                <w:sz w:val="16"/>
                <w:szCs w:val="16"/>
              </w:rPr>
              <w:t xml:space="preserve"> using Puppet and Git to document and configuration management.</w:t>
            </w:r>
          </w:p>
          <w:p w14:paraId="25D1707E" w14:textId="7ABC4915" w:rsidR="005438D3" w:rsidRPr="003B51FA"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 xml:space="preserve">Sys Admin activities such as Storage Management with NetApp, Server Virtualization Management with VMWare and </w:t>
            </w:r>
            <w:r w:rsidR="003264FF" w:rsidRPr="003B51FA">
              <w:rPr>
                <w:rFonts w:ascii="Tahoma" w:eastAsia="Tahoma" w:hAnsi="Tahoma" w:cs="Tahoma"/>
                <w:color w:val="000000"/>
                <w:sz w:val="16"/>
                <w:szCs w:val="16"/>
              </w:rPr>
              <w:t>General</w:t>
            </w:r>
            <w:r w:rsidRPr="003B51FA">
              <w:rPr>
                <w:rFonts w:ascii="Tahoma" w:eastAsia="Tahoma" w:hAnsi="Tahoma" w:cs="Tahoma"/>
                <w:color w:val="000000"/>
                <w:sz w:val="16"/>
                <w:szCs w:val="16"/>
              </w:rPr>
              <w:t xml:space="preserve"> Sys Admin tier/level 1 tasks.</w:t>
            </w:r>
          </w:p>
          <w:p w14:paraId="6ED55EF2" w14:textId="5EAA466A" w:rsidR="005438D3" w:rsidRPr="003B51FA"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 xml:space="preserve">Systems Administrator (Windows, </w:t>
            </w:r>
            <w:r w:rsidR="00F9094C" w:rsidRPr="003B51FA">
              <w:rPr>
                <w:rFonts w:ascii="Tahoma" w:eastAsia="Tahoma" w:hAnsi="Tahoma" w:cs="Tahoma"/>
                <w:color w:val="000000"/>
                <w:sz w:val="16"/>
                <w:szCs w:val="16"/>
              </w:rPr>
              <w:t>RedHat</w:t>
            </w:r>
            <w:r w:rsidRPr="003B51FA">
              <w:rPr>
                <w:rFonts w:ascii="Tahoma" w:eastAsia="Tahoma" w:hAnsi="Tahoma" w:cs="Tahoma"/>
                <w:color w:val="000000"/>
                <w:sz w:val="16"/>
                <w:szCs w:val="16"/>
              </w:rPr>
              <w:t xml:space="preserve"> ES and HPUX)</w:t>
            </w:r>
          </w:p>
          <w:p w14:paraId="0DE0702B" w14:textId="08DC4AC1" w:rsidR="005438D3" w:rsidRPr="003B51FA"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On-Call service non-business hours every 6 weeks.</w:t>
            </w:r>
          </w:p>
          <w:p w14:paraId="7381EAED" w14:textId="07B25FDA" w:rsidR="002507A5" w:rsidRPr="003B51FA" w:rsidRDefault="002507A5" w:rsidP="005438D3">
            <w:pPr>
              <w:spacing w:line="220" w:lineRule="auto"/>
              <w:ind w:left="288"/>
              <w:rPr>
                <w:rFonts w:ascii="Tahoma" w:eastAsia="Tahoma" w:hAnsi="Tahoma" w:cs="Tahoma"/>
                <w:i/>
                <w:iCs/>
                <w:color w:val="000000"/>
                <w:sz w:val="16"/>
                <w:szCs w:val="16"/>
              </w:rPr>
            </w:pPr>
          </w:p>
        </w:tc>
        <w:tc>
          <w:tcPr>
            <w:tcW w:w="1161" w:type="dxa"/>
          </w:tcPr>
          <w:p w14:paraId="5A1E75AA" w14:textId="77777777" w:rsidR="001E33B5" w:rsidRPr="003B51FA" w:rsidRDefault="001E33B5" w:rsidP="005620BE">
            <w:pPr>
              <w:spacing w:before="40" w:line="220" w:lineRule="auto"/>
              <w:jc w:val="right"/>
              <w:rPr>
                <w:rFonts w:ascii="Tahoma" w:eastAsia="Tahoma" w:hAnsi="Tahoma" w:cs="Tahoma"/>
                <w:color w:val="000000"/>
                <w:sz w:val="16"/>
                <w:szCs w:val="16"/>
              </w:rPr>
            </w:pPr>
          </w:p>
        </w:tc>
      </w:tr>
      <w:tr w:rsidR="00013C12" w:rsidRPr="003B51FA" w14:paraId="2BCD3A1B" w14:textId="77777777" w:rsidTr="001E33B5">
        <w:tc>
          <w:tcPr>
            <w:tcW w:w="984" w:type="dxa"/>
          </w:tcPr>
          <w:p w14:paraId="6F300A7D" w14:textId="089E255E" w:rsidR="00013C12" w:rsidRPr="003B51FA" w:rsidRDefault="00013C12" w:rsidP="005620BE">
            <w:pPr>
              <w:spacing w:line="220" w:lineRule="auto"/>
              <w:rPr>
                <w:rFonts w:ascii="Tahoma" w:eastAsia="Tahoma" w:hAnsi="Tahoma" w:cs="Tahoma"/>
                <w:color w:val="000000"/>
                <w:sz w:val="16"/>
                <w:szCs w:val="16"/>
              </w:rPr>
            </w:pPr>
          </w:p>
        </w:tc>
        <w:tc>
          <w:tcPr>
            <w:tcW w:w="8055" w:type="dxa"/>
          </w:tcPr>
          <w:p w14:paraId="210F5812" w14:textId="06B25453" w:rsidR="00013C12" w:rsidRPr="003B51FA" w:rsidRDefault="00013C12" w:rsidP="001036DC">
            <w:pPr>
              <w:pStyle w:val="Heading2"/>
              <w:spacing w:before="40" w:after="0" w:line="220" w:lineRule="auto"/>
              <w:rPr>
                <w:rFonts w:ascii="Tahoma" w:eastAsia="Tahoma" w:hAnsi="Tahoma" w:cs="Tahoma"/>
                <w:i w:val="0"/>
                <w:iCs w:val="0"/>
                <w:color w:val="000000"/>
                <w:sz w:val="16"/>
                <w:szCs w:val="16"/>
              </w:rPr>
            </w:pPr>
            <w:r w:rsidRPr="003B51FA">
              <w:rPr>
                <w:rFonts w:ascii="Tahoma" w:eastAsia="Tahoma" w:hAnsi="Tahoma" w:cs="Tahoma"/>
                <w:i w:val="0"/>
                <w:iCs w:val="0"/>
                <w:color w:val="000000"/>
                <w:sz w:val="16"/>
                <w:szCs w:val="16"/>
              </w:rPr>
              <w:t>Softtek Information Services</w:t>
            </w:r>
            <w:r w:rsidRPr="003B51FA">
              <w:rPr>
                <w:rFonts w:ascii="Tahoma" w:eastAsia="Tahoma" w:hAnsi="Tahoma" w:cs="Tahoma"/>
                <w:b w:val="0"/>
                <w:i w:val="0"/>
                <w:iCs w:val="0"/>
                <w:color w:val="000000"/>
                <w:sz w:val="16"/>
                <w:szCs w:val="16"/>
              </w:rPr>
              <w:t xml:space="preserve">, </w:t>
            </w:r>
            <w:r w:rsidRPr="003B51FA">
              <w:rPr>
                <w:rFonts w:ascii="Tahoma" w:eastAsia="Tahoma" w:hAnsi="Tahoma" w:cs="Tahoma"/>
                <w:b w:val="0"/>
                <w:bCs w:val="0"/>
                <w:i w:val="0"/>
                <w:iCs w:val="0"/>
                <w:color w:val="000000"/>
                <w:sz w:val="16"/>
                <w:szCs w:val="16"/>
              </w:rPr>
              <w:t>Aguascalientes, Mex.</w:t>
            </w:r>
          </w:p>
        </w:tc>
        <w:tc>
          <w:tcPr>
            <w:tcW w:w="1161" w:type="dxa"/>
          </w:tcPr>
          <w:p w14:paraId="64B26B5A" w14:textId="55B91E02" w:rsidR="00013C12" w:rsidRPr="003B51FA" w:rsidRDefault="003264FF" w:rsidP="001E33B5">
            <w:pPr>
              <w:spacing w:before="40" w:line="220" w:lineRule="auto"/>
              <w:jc w:val="right"/>
              <w:rPr>
                <w:rFonts w:ascii="Tahoma" w:eastAsia="Tahoma" w:hAnsi="Tahoma" w:cs="Tahoma"/>
                <w:color w:val="000000"/>
                <w:sz w:val="16"/>
                <w:szCs w:val="16"/>
              </w:rPr>
            </w:pPr>
            <w:r w:rsidRPr="003B51FA">
              <w:rPr>
                <w:rFonts w:ascii="Tahoma" w:eastAsia="Tahoma" w:hAnsi="Tahoma" w:cs="Tahoma"/>
                <w:color w:val="000000"/>
                <w:sz w:val="16"/>
                <w:szCs w:val="16"/>
              </w:rPr>
              <w:t>2012</w:t>
            </w:r>
            <w:r w:rsidR="00013C12" w:rsidRPr="003B51FA">
              <w:rPr>
                <w:rFonts w:ascii="Tahoma" w:eastAsia="Tahoma" w:hAnsi="Tahoma" w:cs="Tahoma"/>
                <w:color w:val="000000"/>
                <w:sz w:val="16"/>
                <w:szCs w:val="16"/>
              </w:rPr>
              <w:t>-</w:t>
            </w:r>
            <w:r w:rsidR="001E33B5" w:rsidRPr="003B51FA">
              <w:rPr>
                <w:rFonts w:ascii="Tahoma" w:eastAsia="Tahoma" w:hAnsi="Tahoma" w:cs="Tahoma"/>
                <w:color w:val="000000"/>
                <w:sz w:val="16"/>
                <w:szCs w:val="16"/>
              </w:rPr>
              <w:t>2013</w:t>
            </w:r>
          </w:p>
        </w:tc>
      </w:tr>
      <w:tr w:rsidR="009A5A9C" w:rsidRPr="003B51FA" w14:paraId="2B4A6B72" w14:textId="77777777" w:rsidTr="00A476F8">
        <w:trPr>
          <w:trHeight w:val="855"/>
        </w:trPr>
        <w:tc>
          <w:tcPr>
            <w:tcW w:w="984" w:type="dxa"/>
          </w:tcPr>
          <w:p w14:paraId="74931B62" w14:textId="77777777" w:rsidR="009A5A9C" w:rsidRPr="003B51FA" w:rsidRDefault="009A5A9C" w:rsidP="005620BE">
            <w:pPr>
              <w:spacing w:line="220" w:lineRule="auto"/>
              <w:rPr>
                <w:rFonts w:ascii="Tahoma" w:eastAsia="Tahoma" w:hAnsi="Tahoma" w:cs="Tahoma"/>
                <w:color w:val="000000"/>
                <w:sz w:val="16"/>
                <w:szCs w:val="16"/>
              </w:rPr>
            </w:pPr>
          </w:p>
        </w:tc>
        <w:tc>
          <w:tcPr>
            <w:tcW w:w="8055" w:type="dxa"/>
          </w:tcPr>
          <w:p w14:paraId="44F87A9E" w14:textId="3CE3A4CF" w:rsidR="00013C12" w:rsidRPr="003B51FA" w:rsidRDefault="003264FF" w:rsidP="00013C12">
            <w:pPr>
              <w:pStyle w:val="Heading3"/>
              <w:spacing w:before="0" w:after="0" w:line="220" w:lineRule="auto"/>
            </w:pPr>
            <w:r w:rsidRPr="003B51FA">
              <w:rPr>
                <w:rFonts w:ascii="Tahoma" w:eastAsia="Tahoma" w:hAnsi="Tahoma" w:cs="Tahoma"/>
                <w:b w:val="0"/>
                <w:bCs w:val="0"/>
                <w:i/>
                <w:iCs/>
                <w:color w:val="000000"/>
                <w:sz w:val="16"/>
                <w:szCs w:val="16"/>
              </w:rPr>
              <w:t xml:space="preserve">Technical Leader of Production Control Team, </w:t>
            </w:r>
            <w:r w:rsidR="00013C12" w:rsidRPr="003B51FA">
              <w:rPr>
                <w:rFonts w:ascii="Tahoma" w:eastAsia="Tahoma" w:hAnsi="Tahoma" w:cs="Tahoma"/>
                <w:b w:val="0"/>
                <w:bCs w:val="0"/>
                <w:i/>
                <w:iCs/>
                <w:color w:val="000000"/>
                <w:sz w:val="16"/>
                <w:szCs w:val="16"/>
              </w:rPr>
              <w:t>Senior System Administrator and Middleware Administrator</w:t>
            </w:r>
          </w:p>
          <w:p w14:paraId="7FF9A893" w14:textId="6AD1FBF3" w:rsidR="00013C12" w:rsidRPr="003B51FA" w:rsidRDefault="00013C12" w:rsidP="00013C12">
            <w:pPr>
              <w:spacing w:line="220" w:lineRule="auto"/>
              <w:rPr>
                <w:rFonts w:ascii="Tahoma" w:eastAsia="Tahoma" w:hAnsi="Tahoma" w:cs="Tahoma"/>
                <w:color w:val="000000"/>
                <w:sz w:val="16"/>
                <w:szCs w:val="16"/>
              </w:rPr>
            </w:pPr>
            <w:r w:rsidRPr="003B51FA">
              <w:rPr>
                <w:rFonts w:ascii="Tahoma" w:eastAsia="Tahoma" w:hAnsi="Tahoma" w:cs="Tahoma"/>
                <w:color w:val="000000"/>
                <w:sz w:val="16"/>
                <w:szCs w:val="16"/>
              </w:rPr>
              <w:t xml:space="preserve">Worldwide Attended Business: </w:t>
            </w:r>
            <w:r w:rsidR="003264FF" w:rsidRPr="003B51FA">
              <w:rPr>
                <w:rFonts w:ascii="Tahoma" w:eastAsia="Tahoma" w:hAnsi="Tahoma" w:cs="Tahoma"/>
                <w:b/>
                <w:color w:val="000000"/>
                <w:sz w:val="16"/>
                <w:szCs w:val="16"/>
              </w:rPr>
              <w:t>Electronic Arts</w:t>
            </w:r>
            <w:r w:rsidR="003264FF" w:rsidRPr="003B51FA">
              <w:rPr>
                <w:rFonts w:ascii="Tahoma" w:eastAsia="Tahoma" w:hAnsi="Tahoma" w:cs="Tahoma"/>
                <w:color w:val="000000"/>
                <w:sz w:val="16"/>
                <w:szCs w:val="16"/>
              </w:rPr>
              <w:t xml:space="preserve">, </w:t>
            </w:r>
            <w:r w:rsidR="003264FF" w:rsidRPr="003B51FA">
              <w:rPr>
                <w:rFonts w:ascii="Tahoma" w:eastAsia="Tahoma" w:hAnsi="Tahoma" w:cs="Tahoma"/>
                <w:b/>
                <w:color w:val="000000"/>
                <w:sz w:val="16"/>
                <w:szCs w:val="16"/>
              </w:rPr>
              <w:t>Burger King</w:t>
            </w:r>
            <w:r w:rsidR="003117D0" w:rsidRPr="003B51FA">
              <w:rPr>
                <w:rFonts w:ascii="Tahoma" w:eastAsia="Tahoma" w:hAnsi="Tahoma" w:cs="Tahoma"/>
                <w:color w:val="000000"/>
                <w:sz w:val="16"/>
                <w:szCs w:val="16"/>
              </w:rPr>
              <w:t xml:space="preserve"> and</w:t>
            </w:r>
            <w:r w:rsidR="003264FF" w:rsidRPr="003B51FA">
              <w:rPr>
                <w:rFonts w:ascii="Tahoma" w:eastAsia="Tahoma" w:hAnsi="Tahoma" w:cs="Tahoma"/>
                <w:color w:val="000000"/>
                <w:sz w:val="16"/>
                <w:szCs w:val="16"/>
              </w:rPr>
              <w:t xml:space="preserve"> </w:t>
            </w:r>
            <w:r w:rsidRPr="003B51FA">
              <w:rPr>
                <w:rFonts w:ascii="Tahoma" w:eastAsia="Tahoma" w:hAnsi="Tahoma" w:cs="Tahoma"/>
                <w:b/>
                <w:color w:val="000000"/>
                <w:sz w:val="16"/>
                <w:szCs w:val="16"/>
              </w:rPr>
              <w:t>General Electric</w:t>
            </w:r>
            <w:r w:rsidRPr="003B51FA">
              <w:rPr>
                <w:rFonts w:ascii="Tahoma" w:eastAsia="Tahoma" w:hAnsi="Tahoma" w:cs="Tahoma"/>
                <w:color w:val="000000"/>
                <w:sz w:val="16"/>
                <w:szCs w:val="16"/>
              </w:rPr>
              <w:t xml:space="preserve"> Infrastructure Shared/Cloud Services.</w:t>
            </w:r>
          </w:p>
          <w:p w14:paraId="27C503EB" w14:textId="77777777" w:rsidR="00013C12" w:rsidRPr="003B51FA" w:rsidRDefault="00013C12" w:rsidP="00013C12">
            <w:pPr>
              <w:spacing w:line="220" w:lineRule="auto"/>
              <w:rPr>
                <w:rFonts w:ascii="Tahoma" w:eastAsia="Tahoma" w:hAnsi="Tahoma" w:cs="Tahoma"/>
                <w:color w:val="000000"/>
                <w:sz w:val="16"/>
                <w:szCs w:val="16"/>
              </w:rPr>
            </w:pPr>
            <w:r w:rsidRPr="003B51FA">
              <w:rPr>
                <w:rFonts w:ascii="Tahoma" w:eastAsia="Tahoma" w:hAnsi="Tahoma" w:cs="Tahoma"/>
                <w:color w:val="000000"/>
                <w:sz w:val="16"/>
                <w:szCs w:val="16"/>
              </w:rPr>
              <w:t>Responsibilities:</w:t>
            </w:r>
          </w:p>
          <w:p w14:paraId="478CA537" w14:textId="131291A2" w:rsidR="009A5A9C" w:rsidRPr="003B51FA"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3B51FA">
              <w:rPr>
                <w:rFonts w:ascii="Tahoma" w:eastAsia="Tahoma" w:hAnsi="Tahoma" w:cs="Tahoma"/>
                <w:color w:val="000000"/>
                <w:sz w:val="16"/>
                <w:szCs w:val="16"/>
              </w:rPr>
              <w:t>S</w:t>
            </w:r>
            <w:r w:rsidR="003264FF" w:rsidRPr="003B51FA">
              <w:rPr>
                <w:rFonts w:ascii="Tahoma" w:eastAsia="Tahoma" w:hAnsi="Tahoma" w:cs="Tahoma"/>
                <w:color w:val="000000"/>
                <w:sz w:val="16"/>
                <w:szCs w:val="16"/>
              </w:rPr>
              <w:t>ystems Administrator (</w:t>
            </w:r>
            <w:r w:rsidRPr="003B51FA">
              <w:rPr>
                <w:rFonts w:ascii="Tahoma" w:eastAsia="Tahoma" w:hAnsi="Tahoma" w:cs="Tahoma"/>
                <w:color w:val="000000"/>
                <w:sz w:val="16"/>
                <w:szCs w:val="16"/>
              </w:rPr>
              <w:t>Redhat ES</w:t>
            </w:r>
            <w:r w:rsidR="003264FF" w:rsidRPr="003B51FA">
              <w:rPr>
                <w:rFonts w:ascii="Tahoma" w:eastAsia="Tahoma" w:hAnsi="Tahoma" w:cs="Tahoma"/>
                <w:color w:val="000000"/>
                <w:sz w:val="16"/>
                <w:szCs w:val="16"/>
              </w:rPr>
              <w:t>, HP-UX, CentOS and Windows 8</w:t>
            </w:r>
            <w:r w:rsidRPr="003B51FA">
              <w:rPr>
                <w:rFonts w:ascii="Tahoma" w:eastAsia="Tahoma" w:hAnsi="Tahoma" w:cs="Tahoma"/>
                <w:color w:val="000000"/>
                <w:sz w:val="16"/>
                <w:szCs w:val="16"/>
              </w:rPr>
              <w:t xml:space="preserve">) </w:t>
            </w:r>
            <w:r w:rsidR="003264FF" w:rsidRPr="003B51FA">
              <w:rPr>
                <w:rFonts w:ascii="Tahoma" w:eastAsia="Tahoma" w:hAnsi="Tahoma" w:cs="Tahoma"/>
                <w:color w:val="000000"/>
                <w:sz w:val="16"/>
                <w:szCs w:val="16"/>
              </w:rPr>
              <w:t>of +100 virtual and bare metal servers</w:t>
            </w:r>
            <w:r w:rsidRPr="003B51FA">
              <w:rPr>
                <w:rFonts w:ascii="Tahoma" w:eastAsia="Tahoma" w:hAnsi="Tahoma" w:cs="Tahoma"/>
                <w:color w:val="000000"/>
                <w:sz w:val="16"/>
                <w:szCs w:val="16"/>
              </w:rPr>
              <w:t>.</w:t>
            </w:r>
          </w:p>
          <w:p w14:paraId="53349881" w14:textId="0E6A91FC" w:rsidR="003264FF" w:rsidRPr="003B51FA" w:rsidRDefault="003264FF"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3B51FA">
              <w:rPr>
                <w:rFonts w:ascii="Tahoma" w:eastAsia="Tahoma" w:hAnsi="Tahoma" w:cs="Tahoma"/>
                <w:color w:val="000000"/>
                <w:sz w:val="16"/>
                <w:szCs w:val="16"/>
              </w:rPr>
              <w:t xml:space="preserve">Active participation in a Datacenter Migration. </w:t>
            </w:r>
            <w:r w:rsidR="00FC3F06" w:rsidRPr="003B51FA">
              <w:rPr>
                <w:rFonts w:ascii="Tahoma" w:eastAsia="Tahoma" w:hAnsi="Tahoma" w:cs="Tahoma"/>
                <w:color w:val="000000"/>
                <w:sz w:val="16"/>
                <w:szCs w:val="16"/>
              </w:rPr>
              <w:t xml:space="preserve">Accountable for Autosys servers and service. </w:t>
            </w:r>
          </w:p>
          <w:p w14:paraId="0D287D8C" w14:textId="70808B3D" w:rsidR="00FC3F06" w:rsidRPr="003B51FA" w:rsidRDefault="00FC3F06"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3B51FA">
              <w:rPr>
                <w:rFonts w:ascii="Tahoma" w:eastAsia="Tahoma" w:hAnsi="Tahoma" w:cs="Tahoma"/>
                <w:color w:val="000000"/>
                <w:sz w:val="16"/>
                <w:szCs w:val="16"/>
              </w:rPr>
              <w:t>Project Manager in Electronic Arts of Global Data Centers Migrations of games, based on Blaze technology, to QA and Production environments.</w:t>
            </w:r>
          </w:p>
          <w:p w14:paraId="0FF58948" w14:textId="4D3BA1C9" w:rsidR="00013C12" w:rsidRPr="003B51FA"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3B51FA">
              <w:rPr>
                <w:rFonts w:ascii="Tahoma" w:eastAsia="Tahoma" w:hAnsi="Tahoma" w:cs="Tahoma"/>
                <w:iCs/>
                <w:color w:val="000000"/>
                <w:sz w:val="16"/>
                <w:szCs w:val="16"/>
              </w:rPr>
              <w:t xml:space="preserve">Middleware Administrator (Apache </w:t>
            </w:r>
            <w:r w:rsidR="003264FF" w:rsidRPr="003B51FA">
              <w:rPr>
                <w:rFonts w:ascii="Tahoma" w:eastAsia="Tahoma" w:hAnsi="Tahoma" w:cs="Tahoma"/>
                <w:iCs/>
                <w:color w:val="000000"/>
                <w:sz w:val="16"/>
                <w:szCs w:val="16"/>
              </w:rPr>
              <w:t>HTTP</w:t>
            </w:r>
            <w:r w:rsidRPr="003B51FA">
              <w:rPr>
                <w:rFonts w:ascii="Tahoma" w:eastAsia="Tahoma" w:hAnsi="Tahoma" w:cs="Tahoma"/>
                <w:iCs/>
                <w:color w:val="000000"/>
                <w:sz w:val="16"/>
                <w:szCs w:val="16"/>
              </w:rPr>
              <w:t xml:space="preserve"> 2, JBoss 5 and 6)</w:t>
            </w:r>
            <w:r w:rsidR="003264FF" w:rsidRPr="003B51FA">
              <w:rPr>
                <w:rFonts w:ascii="Tahoma" w:eastAsia="Tahoma" w:hAnsi="Tahoma" w:cs="Tahoma"/>
                <w:iCs/>
                <w:color w:val="000000"/>
                <w:sz w:val="16"/>
                <w:szCs w:val="16"/>
              </w:rPr>
              <w:t>.</w:t>
            </w:r>
          </w:p>
          <w:p w14:paraId="03BA787C" w14:textId="1BE7247A" w:rsidR="003264FF" w:rsidRPr="003B51FA" w:rsidRDefault="003264FF"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3B51FA">
              <w:rPr>
                <w:rFonts w:ascii="Tahoma" w:eastAsia="Tahoma" w:hAnsi="Tahoma" w:cs="Tahoma"/>
                <w:iCs/>
                <w:color w:val="000000"/>
                <w:sz w:val="16"/>
                <w:szCs w:val="16"/>
              </w:rPr>
              <w:t>Deployments to JBoss manually and using automated homemade tools.</w:t>
            </w:r>
          </w:p>
          <w:p w14:paraId="2AA89323" w14:textId="45F80D8E" w:rsidR="00FC3F06" w:rsidRPr="003B51FA" w:rsidRDefault="00FC3F06" w:rsidP="00FC3F06">
            <w:pPr>
              <w:numPr>
                <w:ilvl w:val="0"/>
                <w:numId w:val="1"/>
              </w:numPr>
              <w:tabs>
                <w:tab w:val="clear" w:pos="288"/>
                <w:tab w:val="num" w:pos="6"/>
              </w:tabs>
              <w:ind w:hanging="282"/>
              <w:rPr>
                <w:rFonts w:ascii="Tahoma" w:eastAsia="Tahoma" w:hAnsi="Tahoma" w:cs="Tahoma"/>
                <w:color w:val="000000"/>
                <w:sz w:val="16"/>
                <w:szCs w:val="16"/>
              </w:rPr>
            </w:pPr>
            <w:r w:rsidRPr="003B51FA">
              <w:rPr>
                <w:rFonts w:ascii="Tahoma" w:eastAsia="Tahoma" w:hAnsi="Tahoma" w:cs="Tahoma"/>
                <w:color w:val="000000"/>
                <w:sz w:val="16"/>
                <w:szCs w:val="16"/>
              </w:rPr>
              <w:t>Deployments of games in Electronic Arts based on Blaze</w:t>
            </w:r>
            <w:r w:rsidR="0025621C" w:rsidRPr="003B51FA">
              <w:rPr>
                <w:rFonts w:ascii="Tahoma" w:eastAsia="Tahoma" w:hAnsi="Tahoma" w:cs="Tahoma"/>
                <w:color w:val="000000"/>
                <w:sz w:val="16"/>
                <w:szCs w:val="16"/>
              </w:rPr>
              <w:t xml:space="preserve"> manually and homemade scripts.</w:t>
            </w:r>
          </w:p>
          <w:p w14:paraId="533EE9AA" w14:textId="2B07E516" w:rsidR="004F1BB8" w:rsidRPr="003B51FA" w:rsidRDefault="00FC3F06"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3B51FA">
              <w:rPr>
                <w:rFonts w:ascii="Tahoma" w:eastAsia="Tahoma" w:hAnsi="Tahoma" w:cs="Tahoma"/>
                <w:iCs/>
                <w:color w:val="000000"/>
                <w:sz w:val="16"/>
                <w:szCs w:val="16"/>
              </w:rPr>
              <w:t xml:space="preserve">Development of Perl, Shell (Bash) scripts, Ruby, C# and PowerShell (Windows) </w:t>
            </w:r>
            <w:r w:rsidR="004F1BB8" w:rsidRPr="003B51FA">
              <w:rPr>
                <w:rFonts w:ascii="Tahoma" w:eastAsia="Tahoma" w:hAnsi="Tahoma" w:cs="Tahoma"/>
                <w:iCs/>
                <w:color w:val="000000"/>
                <w:sz w:val="16"/>
                <w:szCs w:val="16"/>
              </w:rPr>
              <w:t>to automate SysAdmin tasks</w:t>
            </w:r>
            <w:r w:rsidRPr="003B51FA">
              <w:rPr>
                <w:rFonts w:ascii="Tahoma" w:eastAsia="Tahoma" w:hAnsi="Tahoma" w:cs="Tahoma"/>
                <w:iCs/>
                <w:color w:val="000000"/>
                <w:sz w:val="16"/>
                <w:szCs w:val="16"/>
              </w:rPr>
              <w:t xml:space="preserve"> and Autosys tools.</w:t>
            </w:r>
          </w:p>
          <w:p w14:paraId="0A852F1F" w14:textId="668AAA07" w:rsidR="004F1BB8" w:rsidRPr="003B51FA" w:rsidRDefault="004F1BB8"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3B51FA">
              <w:rPr>
                <w:rFonts w:ascii="Tahoma" w:eastAsia="Tahoma" w:hAnsi="Tahoma" w:cs="Tahoma"/>
                <w:iCs/>
                <w:color w:val="000000"/>
                <w:sz w:val="16"/>
                <w:szCs w:val="16"/>
              </w:rPr>
              <w:t>Development of an Inventory web application (Ruby on Rails) to store Servers, Applications, Services, Owners and their attributes with an easy search and relationship among them.</w:t>
            </w:r>
          </w:p>
          <w:p w14:paraId="2EC3842D" w14:textId="3C03175B" w:rsidR="00013C12" w:rsidRPr="003B51FA"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3B51FA">
              <w:rPr>
                <w:rFonts w:ascii="Tahoma" w:eastAsia="Tahoma" w:hAnsi="Tahoma" w:cs="Tahoma"/>
                <w:iCs/>
                <w:color w:val="000000"/>
                <w:sz w:val="16"/>
                <w:szCs w:val="16"/>
              </w:rPr>
              <w:t>SSO enable applications using CA Siteminder</w:t>
            </w:r>
            <w:r w:rsidR="004F1BB8" w:rsidRPr="003B51FA">
              <w:rPr>
                <w:rFonts w:ascii="Tahoma" w:eastAsia="Tahoma" w:hAnsi="Tahoma" w:cs="Tahoma"/>
                <w:iCs/>
                <w:color w:val="000000"/>
                <w:sz w:val="16"/>
                <w:szCs w:val="16"/>
              </w:rPr>
              <w:t>.</w:t>
            </w:r>
            <w:r w:rsidRPr="003B51FA">
              <w:rPr>
                <w:rFonts w:ascii="Tahoma" w:eastAsia="Tahoma" w:hAnsi="Tahoma" w:cs="Tahoma"/>
                <w:iCs/>
                <w:color w:val="000000"/>
                <w:sz w:val="16"/>
                <w:szCs w:val="16"/>
              </w:rPr>
              <w:t xml:space="preserve"> </w:t>
            </w:r>
          </w:p>
          <w:p w14:paraId="62A8226A" w14:textId="5440EC00" w:rsidR="00013C12" w:rsidRPr="003B51FA" w:rsidRDefault="003264FF"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3B51FA">
              <w:rPr>
                <w:rFonts w:ascii="Tahoma" w:eastAsia="Tahoma" w:hAnsi="Tahoma" w:cs="Tahoma"/>
                <w:iCs/>
                <w:color w:val="000000"/>
                <w:sz w:val="16"/>
                <w:szCs w:val="16"/>
              </w:rPr>
              <w:t>Troubleshooting</w:t>
            </w:r>
            <w:r w:rsidR="00013C12" w:rsidRPr="003B51FA">
              <w:rPr>
                <w:rFonts w:ascii="Tahoma" w:eastAsia="Tahoma" w:hAnsi="Tahoma" w:cs="Tahoma"/>
                <w:iCs/>
                <w:color w:val="000000"/>
                <w:sz w:val="16"/>
                <w:szCs w:val="16"/>
              </w:rPr>
              <w:t xml:space="preserve"> of incidents with Apache </w:t>
            </w:r>
            <w:r w:rsidR="004F1BB8" w:rsidRPr="003B51FA">
              <w:rPr>
                <w:rFonts w:ascii="Tahoma" w:eastAsia="Tahoma" w:hAnsi="Tahoma" w:cs="Tahoma"/>
                <w:iCs/>
                <w:color w:val="000000"/>
                <w:sz w:val="16"/>
                <w:szCs w:val="16"/>
              </w:rPr>
              <w:t>Web Server, Proxies, SSO Siteminder, client side (JS, cookies, etc…),</w:t>
            </w:r>
            <w:r w:rsidR="00013C12" w:rsidRPr="003B51FA">
              <w:rPr>
                <w:rFonts w:ascii="Tahoma" w:eastAsia="Tahoma" w:hAnsi="Tahoma" w:cs="Tahoma"/>
                <w:iCs/>
                <w:color w:val="000000"/>
                <w:sz w:val="16"/>
                <w:szCs w:val="16"/>
              </w:rPr>
              <w:t xml:space="preserve"> and applications running on J</w:t>
            </w:r>
            <w:r w:rsidRPr="003B51FA">
              <w:rPr>
                <w:rFonts w:ascii="Tahoma" w:eastAsia="Tahoma" w:hAnsi="Tahoma" w:cs="Tahoma"/>
                <w:iCs/>
                <w:color w:val="000000"/>
                <w:sz w:val="16"/>
                <w:szCs w:val="16"/>
              </w:rPr>
              <w:t>B</w:t>
            </w:r>
            <w:r w:rsidR="00013C12" w:rsidRPr="003B51FA">
              <w:rPr>
                <w:rFonts w:ascii="Tahoma" w:eastAsia="Tahoma" w:hAnsi="Tahoma" w:cs="Tahoma"/>
                <w:iCs/>
                <w:color w:val="000000"/>
                <w:sz w:val="16"/>
                <w:szCs w:val="16"/>
              </w:rPr>
              <w:t>oss</w:t>
            </w:r>
            <w:r w:rsidR="004F1BB8" w:rsidRPr="003B51FA">
              <w:rPr>
                <w:rFonts w:ascii="Tahoma" w:eastAsia="Tahoma" w:hAnsi="Tahoma" w:cs="Tahoma"/>
                <w:iCs/>
                <w:color w:val="000000"/>
                <w:sz w:val="16"/>
                <w:szCs w:val="16"/>
              </w:rPr>
              <w:t>.</w:t>
            </w:r>
          </w:p>
          <w:p w14:paraId="4C53C20B" w14:textId="0F59A3B6" w:rsidR="003264FF" w:rsidRPr="003B51FA" w:rsidRDefault="003264FF" w:rsidP="003264FF">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CA Autosys Administrator and System Administrator of 12 servers running Autosys agents.</w:t>
            </w:r>
          </w:p>
          <w:p w14:paraId="4447F0FE" w14:textId="4305DE79" w:rsidR="003264FF" w:rsidRPr="003B51FA" w:rsidRDefault="003264FF" w:rsidP="003264FF">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Autosys Jobs scheduling and troubleshooting of jobs for Windows and UNIX scripts, SAP, Informatica and Hyperion.</w:t>
            </w:r>
          </w:p>
          <w:p w14:paraId="54F954DA" w14:textId="7FDC0909" w:rsidR="003264FF" w:rsidRPr="003B51FA" w:rsidRDefault="00FC3F06" w:rsidP="003264FF">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lastRenderedPageBreak/>
              <w:t>Development of</w:t>
            </w:r>
            <w:r w:rsidR="003264FF" w:rsidRPr="003B51FA">
              <w:rPr>
                <w:rFonts w:ascii="Tahoma" w:eastAsia="Tahoma" w:hAnsi="Tahoma" w:cs="Tahoma"/>
                <w:color w:val="000000"/>
                <w:sz w:val="16"/>
                <w:szCs w:val="16"/>
              </w:rPr>
              <w:t xml:space="preserve"> an Autosys CMDB, Autosys Jobs clea</w:t>
            </w:r>
            <w:r w:rsidRPr="003B51FA">
              <w:rPr>
                <w:rFonts w:ascii="Tahoma" w:eastAsia="Tahoma" w:hAnsi="Tahoma" w:cs="Tahoma"/>
                <w:color w:val="000000"/>
                <w:sz w:val="16"/>
                <w:szCs w:val="16"/>
              </w:rPr>
              <w:t>nup and Autosys Servers cleanup applications.</w:t>
            </w:r>
          </w:p>
          <w:p w14:paraId="6A75BBEA" w14:textId="0B4E857A" w:rsidR="003264FF" w:rsidRPr="003B51FA" w:rsidRDefault="003264FF" w:rsidP="00132B34">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 xml:space="preserve">Setup of a Knowledge </w:t>
            </w:r>
            <w:r w:rsidR="00FC3F06" w:rsidRPr="003B51FA">
              <w:rPr>
                <w:rFonts w:ascii="Tahoma" w:eastAsia="Tahoma" w:hAnsi="Tahoma" w:cs="Tahoma"/>
                <w:color w:val="000000"/>
                <w:sz w:val="16"/>
                <w:szCs w:val="16"/>
              </w:rPr>
              <w:t xml:space="preserve">Base using a Wiki on SharePoint to document the processed </w:t>
            </w:r>
            <w:r w:rsidRPr="003B51FA">
              <w:rPr>
                <w:rFonts w:ascii="Tahoma" w:eastAsia="Tahoma" w:hAnsi="Tahoma" w:cs="Tahoma"/>
                <w:color w:val="000000"/>
                <w:sz w:val="16"/>
                <w:szCs w:val="16"/>
              </w:rPr>
              <w:t>and best practice.</w:t>
            </w:r>
          </w:p>
          <w:p w14:paraId="41B70109" w14:textId="086B59FC" w:rsidR="003264FF" w:rsidRPr="003B51FA" w:rsidRDefault="00FC3F06" w:rsidP="003264FF">
            <w:pPr>
              <w:numPr>
                <w:ilvl w:val="0"/>
                <w:numId w:val="1"/>
              </w:numPr>
              <w:tabs>
                <w:tab w:val="clear" w:pos="288"/>
                <w:tab w:val="num" w:pos="6"/>
              </w:tabs>
              <w:spacing w:line="220" w:lineRule="auto"/>
              <w:ind w:hanging="282"/>
              <w:rPr>
                <w:rFonts w:ascii="Tahoma" w:eastAsia="Tahoma" w:hAnsi="Tahoma" w:cs="Tahoma"/>
                <w:color w:val="000000"/>
                <w:sz w:val="16"/>
                <w:szCs w:val="16"/>
              </w:rPr>
            </w:pPr>
            <w:r w:rsidRPr="003B51FA">
              <w:rPr>
                <w:rFonts w:ascii="Tahoma" w:eastAsia="Tahoma" w:hAnsi="Tahoma" w:cs="Tahoma"/>
                <w:color w:val="000000"/>
                <w:sz w:val="16"/>
                <w:szCs w:val="16"/>
              </w:rPr>
              <w:t>Management of the c</w:t>
            </w:r>
            <w:r w:rsidR="003264FF" w:rsidRPr="003B51FA">
              <w:rPr>
                <w:rFonts w:ascii="Tahoma" w:eastAsia="Tahoma" w:hAnsi="Tahoma" w:cs="Tahoma"/>
                <w:color w:val="000000"/>
                <w:sz w:val="16"/>
                <w:szCs w:val="16"/>
              </w:rPr>
              <w:t>ross-training of the Production Control team members.</w:t>
            </w:r>
          </w:p>
          <w:p w14:paraId="60A7CF44" w14:textId="027AF3F6" w:rsidR="00FC3F06" w:rsidRPr="003B51FA" w:rsidRDefault="003264FF" w:rsidP="003264FF">
            <w:pPr>
              <w:numPr>
                <w:ilvl w:val="0"/>
                <w:numId w:val="1"/>
              </w:numPr>
              <w:tabs>
                <w:tab w:val="clear" w:pos="288"/>
                <w:tab w:val="num" w:pos="6"/>
              </w:tabs>
              <w:ind w:hanging="282"/>
              <w:rPr>
                <w:rFonts w:ascii="Tahoma" w:eastAsia="Tahoma" w:hAnsi="Tahoma" w:cs="Tahoma"/>
                <w:color w:val="000000"/>
                <w:sz w:val="16"/>
                <w:szCs w:val="16"/>
              </w:rPr>
            </w:pPr>
            <w:r w:rsidRPr="003B51FA">
              <w:rPr>
                <w:rFonts w:ascii="Tahoma" w:eastAsia="Tahoma" w:hAnsi="Tahoma" w:cs="Tahoma"/>
                <w:color w:val="000000"/>
                <w:sz w:val="16"/>
                <w:szCs w:val="16"/>
              </w:rPr>
              <w:t xml:space="preserve">Development of </w:t>
            </w:r>
            <w:r w:rsidR="00FC3F06" w:rsidRPr="003B51FA">
              <w:rPr>
                <w:rFonts w:ascii="Tahoma" w:eastAsia="Tahoma" w:hAnsi="Tahoma" w:cs="Tahoma"/>
                <w:color w:val="000000"/>
                <w:sz w:val="16"/>
                <w:szCs w:val="16"/>
              </w:rPr>
              <w:t>plugins in</w:t>
            </w:r>
            <w:r w:rsidRPr="003B51FA">
              <w:rPr>
                <w:rFonts w:ascii="Tahoma" w:eastAsia="Tahoma" w:hAnsi="Tahoma" w:cs="Tahoma"/>
                <w:color w:val="000000"/>
                <w:sz w:val="16"/>
                <w:szCs w:val="16"/>
              </w:rPr>
              <w:t xml:space="preserve"> Perl and Python</w:t>
            </w:r>
            <w:r w:rsidR="0025621C" w:rsidRPr="003B51FA">
              <w:rPr>
                <w:rFonts w:ascii="Tahoma" w:eastAsia="Tahoma" w:hAnsi="Tahoma" w:cs="Tahoma"/>
                <w:color w:val="000000"/>
                <w:sz w:val="16"/>
                <w:szCs w:val="16"/>
              </w:rPr>
              <w:t xml:space="preserve"> for Nagios and Cactis to monitoring the Game Servers in Electronic Arts.</w:t>
            </w:r>
          </w:p>
          <w:p w14:paraId="4A8E670E" w14:textId="1DB277BC" w:rsidR="00013C12" w:rsidRPr="003B51FA" w:rsidRDefault="00013C12" w:rsidP="0025621C">
            <w:pPr>
              <w:ind w:left="6"/>
              <w:rPr>
                <w:rFonts w:ascii="Tahoma" w:eastAsia="Tahoma" w:hAnsi="Tahoma" w:cs="Tahoma"/>
                <w:color w:val="000000"/>
                <w:sz w:val="16"/>
                <w:szCs w:val="16"/>
              </w:rPr>
            </w:pPr>
          </w:p>
        </w:tc>
        <w:tc>
          <w:tcPr>
            <w:tcW w:w="1161" w:type="dxa"/>
          </w:tcPr>
          <w:p w14:paraId="54145695" w14:textId="77777777" w:rsidR="009A5A9C" w:rsidRPr="003B51FA" w:rsidRDefault="009A5A9C" w:rsidP="005620BE">
            <w:pPr>
              <w:spacing w:before="40" w:line="220" w:lineRule="auto"/>
              <w:jc w:val="right"/>
              <w:rPr>
                <w:rFonts w:ascii="Tahoma" w:eastAsia="Tahoma" w:hAnsi="Tahoma" w:cs="Tahoma"/>
                <w:color w:val="000000"/>
                <w:sz w:val="16"/>
                <w:szCs w:val="16"/>
              </w:rPr>
            </w:pPr>
          </w:p>
        </w:tc>
      </w:tr>
      <w:tr w:rsidR="001036DC" w:rsidRPr="003B51FA" w14:paraId="0070D049" w14:textId="77777777" w:rsidTr="00013C12">
        <w:tc>
          <w:tcPr>
            <w:tcW w:w="984" w:type="dxa"/>
          </w:tcPr>
          <w:p w14:paraId="427A94D7" w14:textId="20C73B39" w:rsidR="001036DC" w:rsidRPr="003B51FA" w:rsidRDefault="001036DC" w:rsidP="005620BE">
            <w:pPr>
              <w:spacing w:line="220" w:lineRule="auto"/>
            </w:pPr>
            <w:r w:rsidRPr="003B51FA">
              <w:rPr>
                <w:rFonts w:ascii="Tahoma" w:eastAsia="Tahoma" w:hAnsi="Tahoma" w:cs="Tahoma"/>
                <w:color w:val="000000"/>
                <w:sz w:val="16"/>
                <w:szCs w:val="16"/>
              </w:rPr>
              <w:lastRenderedPageBreak/>
              <w:t xml:space="preserve"> </w:t>
            </w:r>
          </w:p>
        </w:tc>
        <w:tc>
          <w:tcPr>
            <w:tcW w:w="8055" w:type="dxa"/>
          </w:tcPr>
          <w:p w14:paraId="73ACD724" w14:textId="09897C0A" w:rsidR="001036DC" w:rsidRPr="003B51FA" w:rsidRDefault="001036DC" w:rsidP="005620BE">
            <w:pPr>
              <w:pStyle w:val="Heading2"/>
              <w:spacing w:before="40" w:after="0" w:line="220" w:lineRule="auto"/>
            </w:pPr>
            <w:r w:rsidRPr="003B51FA">
              <w:rPr>
                <w:rFonts w:ascii="Tahoma" w:eastAsia="Tahoma" w:hAnsi="Tahoma" w:cs="Tahoma"/>
                <w:i w:val="0"/>
                <w:iCs w:val="0"/>
                <w:color w:val="000000"/>
                <w:sz w:val="16"/>
                <w:szCs w:val="16"/>
              </w:rPr>
              <w:t>Softtek Information Services</w:t>
            </w:r>
            <w:r w:rsidRPr="003B51FA">
              <w:rPr>
                <w:rFonts w:ascii="Tahoma" w:eastAsia="Tahoma" w:hAnsi="Tahoma" w:cs="Tahoma"/>
                <w:b w:val="0"/>
                <w:bCs w:val="0"/>
                <w:i w:val="0"/>
                <w:iCs w:val="0"/>
                <w:color w:val="000000"/>
                <w:sz w:val="16"/>
                <w:szCs w:val="16"/>
              </w:rPr>
              <w:t>,</w:t>
            </w:r>
            <w:r w:rsidRPr="003B51FA">
              <w:rPr>
                <w:rFonts w:ascii="Tahoma" w:eastAsia="Tahoma" w:hAnsi="Tahoma" w:cs="Tahoma"/>
                <w:i w:val="0"/>
                <w:iCs w:val="0"/>
                <w:color w:val="000000"/>
                <w:sz w:val="16"/>
                <w:szCs w:val="16"/>
              </w:rPr>
              <w:t xml:space="preserve"> International </w:t>
            </w:r>
            <w:r w:rsidR="003117D0" w:rsidRPr="003B51FA">
              <w:rPr>
                <w:rFonts w:ascii="Tahoma" w:eastAsia="Tahoma" w:hAnsi="Tahoma" w:cs="Tahoma"/>
                <w:i w:val="0"/>
                <w:iCs w:val="0"/>
                <w:color w:val="000000"/>
                <w:sz w:val="16"/>
                <w:szCs w:val="16"/>
              </w:rPr>
              <w:t>Integration</w:t>
            </w:r>
            <w:r w:rsidRPr="003B51FA">
              <w:rPr>
                <w:rFonts w:ascii="Tahoma" w:eastAsia="Tahoma" w:hAnsi="Tahoma" w:cs="Tahoma"/>
                <w:i w:val="0"/>
                <w:iCs w:val="0"/>
                <w:color w:val="000000"/>
                <w:sz w:val="16"/>
                <w:szCs w:val="16"/>
              </w:rPr>
              <w:t xml:space="preserve"> Center</w:t>
            </w:r>
            <w:r w:rsidRPr="003B51FA">
              <w:rPr>
                <w:rFonts w:ascii="Tahoma" w:eastAsia="Tahoma" w:hAnsi="Tahoma" w:cs="Tahoma"/>
                <w:b w:val="0"/>
                <w:i w:val="0"/>
                <w:iCs w:val="0"/>
                <w:color w:val="000000"/>
                <w:sz w:val="16"/>
                <w:szCs w:val="16"/>
              </w:rPr>
              <w:t xml:space="preserve">, </w:t>
            </w:r>
            <w:r w:rsidRPr="003B51FA">
              <w:rPr>
                <w:rFonts w:ascii="Tahoma" w:eastAsia="Tahoma" w:hAnsi="Tahoma" w:cs="Tahoma"/>
                <w:b w:val="0"/>
                <w:bCs w:val="0"/>
                <w:i w:val="0"/>
                <w:iCs w:val="0"/>
                <w:color w:val="000000"/>
                <w:sz w:val="16"/>
                <w:szCs w:val="16"/>
              </w:rPr>
              <w:t>Aguascalientes, Mex.</w:t>
            </w:r>
          </w:p>
        </w:tc>
        <w:tc>
          <w:tcPr>
            <w:tcW w:w="1161" w:type="dxa"/>
          </w:tcPr>
          <w:p w14:paraId="48C67484" w14:textId="0D86189F" w:rsidR="001036DC" w:rsidRPr="003B51FA" w:rsidRDefault="003117D0" w:rsidP="001036DC">
            <w:pPr>
              <w:spacing w:before="40" w:line="220" w:lineRule="auto"/>
              <w:jc w:val="right"/>
            </w:pPr>
            <w:r w:rsidRPr="003B51FA">
              <w:rPr>
                <w:rFonts w:ascii="Tahoma" w:eastAsia="Tahoma" w:hAnsi="Tahoma" w:cs="Tahoma"/>
                <w:color w:val="000000"/>
                <w:sz w:val="16"/>
                <w:szCs w:val="16"/>
              </w:rPr>
              <w:t>2008</w:t>
            </w:r>
            <w:r w:rsidR="001036DC" w:rsidRPr="003B51FA">
              <w:rPr>
                <w:rFonts w:ascii="Tahoma" w:eastAsia="Tahoma" w:hAnsi="Tahoma" w:cs="Tahoma"/>
                <w:color w:val="000000"/>
                <w:sz w:val="16"/>
                <w:szCs w:val="16"/>
              </w:rPr>
              <w:t>-2012</w:t>
            </w:r>
          </w:p>
        </w:tc>
      </w:tr>
      <w:tr w:rsidR="001036DC" w:rsidRPr="003B51FA" w14:paraId="2E33FEDD" w14:textId="77777777" w:rsidTr="005620BE">
        <w:tc>
          <w:tcPr>
            <w:tcW w:w="984" w:type="dxa"/>
          </w:tcPr>
          <w:p w14:paraId="02F33C51" w14:textId="77777777" w:rsidR="001036DC" w:rsidRPr="003B51FA" w:rsidRDefault="001036DC" w:rsidP="005620BE">
            <w:pPr>
              <w:spacing w:line="220" w:lineRule="auto"/>
            </w:pPr>
          </w:p>
        </w:tc>
        <w:tc>
          <w:tcPr>
            <w:tcW w:w="8055" w:type="dxa"/>
          </w:tcPr>
          <w:p w14:paraId="485DA0F4" w14:textId="674BFD33" w:rsidR="001036DC" w:rsidRPr="003B51FA" w:rsidRDefault="001036DC" w:rsidP="005620BE">
            <w:pPr>
              <w:pStyle w:val="Heading3"/>
              <w:spacing w:before="0" w:after="0" w:line="220" w:lineRule="auto"/>
            </w:pPr>
            <w:r w:rsidRPr="003B51FA">
              <w:rPr>
                <w:rFonts w:ascii="Tahoma" w:eastAsia="Tahoma" w:hAnsi="Tahoma" w:cs="Tahoma"/>
                <w:b w:val="0"/>
                <w:bCs w:val="0"/>
                <w:i/>
                <w:iCs/>
                <w:color w:val="000000"/>
                <w:sz w:val="16"/>
                <w:szCs w:val="16"/>
              </w:rPr>
              <w:t>UAT Program Manager, QA Manager, Program Manager, Project Manager and Business Analyst.</w:t>
            </w:r>
          </w:p>
          <w:p w14:paraId="24896346" w14:textId="07E5664C" w:rsidR="001036DC" w:rsidRPr="003B51FA" w:rsidRDefault="001036DC" w:rsidP="005620BE">
            <w:pPr>
              <w:spacing w:line="220" w:lineRule="auto"/>
              <w:rPr>
                <w:rFonts w:ascii="Tahoma" w:eastAsia="Tahoma" w:hAnsi="Tahoma" w:cs="Tahoma"/>
                <w:color w:val="000000"/>
                <w:sz w:val="16"/>
                <w:szCs w:val="16"/>
              </w:rPr>
            </w:pPr>
            <w:r w:rsidRPr="003B51FA">
              <w:rPr>
                <w:rFonts w:ascii="Tahoma" w:eastAsia="Tahoma" w:hAnsi="Tahoma" w:cs="Tahoma"/>
                <w:color w:val="000000"/>
                <w:sz w:val="16"/>
                <w:szCs w:val="16"/>
              </w:rPr>
              <w:t xml:space="preserve">Worldwide Attended Business: </w:t>
            </w:r>
            <w:r w:rsidRPr="003B51FA">
              <w:rPr>
                <w:rFonts w:ascii="Tahoma" w:eastAsia="Tahoma" w:hAnsi="Tahoma" w:cs="Tahoma"/>
                <w:b/>
                <w:color w:val="000000"/>
                <w:sz w:val="16"/>
                <w:szCs w:val="16"/>
              </w:rPr>
              <w:t>Wal-Mart</w:t>
            </w:r>
            <w:r w:rsidRPr="003B51FA">
              <w:rPr>
                <w:rFonts w:ascii="Tahoma" w:eastAsia="Tahoma" w:hAnsi="Tahoma" w:cs="Tahoma"/>
                <w:color w:val="000000"/>
                <w:sz w:val="16"/>
                <w:szCs w:val="16"/>
              </w:rPr>
              <w:t xml:space="preserve"> Information System Division (ISD).</w:t>
            </w:r>
          </w:p>
          <w:p w14:paraId="45B232B2" w14:textId="77777777" w:rsidR="001036DC" w:rsidRPr="003B51FA" w:rsidRDefault="001036DC" w:rsidP="005620BE">
            <w:pPr>
              <w:spacing w:line="220" w:lineRule="auto"/>
              <w:rPr>
                <w:rFonts w:ascii="Tahoma" w:eastAsia="Tahoma" w:hAnsi="Tahoma" w:cs="Tahoma"/>
                <w:color w:val="000000"/>
                <w:sz w:val="16"/>
                <w:szCs w:val="16"/>
              </w:rPr>
            </w:pPr>
            <w:r w:rsidRPr="003B51FA">
              <w:rPr>
                <w:rFonts w:ascii="Tahoma" w:eastAsia="Tahoma" w:hAnsi="Tahoma" w:cs="Tahoma"/>
                <w:color w:val="000000"/>
                <w:sz w:val="16"/>
                <w:szCs w:val="16"/>
              </w:rPr>
              <w:t>Responsibilities:</w:t>
            </w:r>
          </w:p>
          <w:p w14:paraId="285CC07E" w14:textId="443924F5" w:rsidR="001036DC" w:rsidRPr="003B51FA" w:rsidRDefault="001036DC" w:rsidP="005620BE">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UAT Program Manager: Remotely (from Mexico) and on-site (from Brazil) planning, execution and control of the UAT to integrate Brazil SE Stores to Wal-Mart Systems.</w:t>
            </w:r>
          </w:p>
          <w:p w14:paraId="251E1A25" w14:textId="237D99DB" w:rsidR="001036DC" w:rsidRPr="003B51FA" w:rsidRDefault="001036DC" w:rsidP="00CF55DD">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 xml:space="preserve">Program Manager: Remotely (from Mexico) and on-site (from US) coordination of 33 teams in US, Mexico and Central America (Costa Rica, Nicaragua, Guatemala, Honduras and El Salvador) to integrate Stores and Distribution Centers to Wal-Mart systems from these 5 countries. Includes Development, System Integration Test and UAT’s. </w:t>
            </w:r>
          </w:p>
          <w:p w14:paraId="604FAE54" w14:textId="309AD26A" w:rsidR="001036DC" w:rsidRPr="003B51FA" w:rsidRDefault="001036DC" w:rsidP="005620BE">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 xml:space="preserve">Project Manager 1:12 of a Development using an ETL. Includes the phases Analysis, Design and Construction. </w:t>
            </w:r>
          </w:p>
          <w:p w14:paraId="14BD561C" w14:textId="5E1A9C90" w:rsidR="001036DC" w:rsidRPr="003B51FA" w:rsidRDefault="001036DC" w:rsidP="005620BE">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 xml:space="preserve">The platform and technical distribution of the teams in all these projects were: 50% of the teams </w:t>
            </w:r>
            <w:r w:rsidR="00387F3D" w:rsidRPr="003B51FA">
              <w:rPr>
                <w:rFonts w:ascii="Tahoma" w:eastAsia="Tahoma" w:hAnsi="Tahoma" w:cs="Tahoma"/>
                <w:color w:val="000000"/>
                <w:sz w:val="16"/>
                <w:szCs w:val="16"/>
              </w:rPr>
              <w:t>UNIX</w:t>
            </w:r>
            <w:r w:rsidRPr="003B51FA">
              <w:rPr>
                <w:rFonts w:ascii="Tahoma" w:eastAsia="Tahoma" w:hAnsi="Tahoma" w:cs="Tahoma"/>
                <w:color w:val="000000"/>
                <w:sz w:val="16"/>
                <w:szCs w:val="16"/>
              </w:rPr>
              <w:t xml:space="preserve"> based, 30% of the teams Mainframe based and 20% of the teams functional.</w:t>
            </w:r>
          </w:p>
          <w:p w14:paraId="5BC1AEB7" w14:textId="7EAE5F33" w:rsidR="001036DC" w:rsidRPr="003B51FA" w:rsidRDefault="001036DC" w:rsidP="005620BE">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 xml:space="preserve">Hands-On on many </w:t>
            </w:r>
            <w:r w:rsidR="00387F3D" w:rsidRPr="003B51FA">
              <w:rPr>
                <w:rFonts w:ascii="Tahoma" w:eastAsia="Tahoma" w:hAnsi="Tahoma" w:cs="Tahoma"/>
                <w:color w:val="000000"/>
                <w:sz w:val="16"/>
                <w:szCs w:val="16"/>
              </w:rPr>
              <w:t>UNIX</w:t>
            </w:r>
            <w:r w:rsidRPr="003B51FA">
              <w:rPr>
                <w:rFonts w:ascii="Tahoma" w:eastAsia="Tahoma" w:hAnsi="Tahoma" w:cs="Tahoma"/>
                <w:color w:val="000000"/>
                <w:sz w:val="16"/>
                <w:szCs w:val="16"/>
              </w:rPr>
              <w:t xml:space="preserve"> technical issues and technical coordination on Mainframe technical issues.</w:t>
            </w:r>
          </w:p>
          <w:p w14:paraId="3813CC41" w14:textId="2F6C62E9" w:rsidR="001036DC" w:rsidRPr="003B51FA" w:rsidRDefault="001036DC" w:rsidP="005620BE">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Planning, control and execution of technical and data environment setup for all the tests: SIT and UAT.</w:t>
            </w:r>
          </w:p>
          <w:p w14:paraId="35B8CC6B" w14:textId="0480C6BE" w:rsidR="001036DC" w:rsidRPr="003B51FA" w:rsidRDefault="001036DC" w:rsidP="005620BE">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Support to other Wal-Mart Integration programs such as Chile and Japan.</w:t>
            </w:r>
          </w:p>
          <w:p w14:paraId="37380575" w14:textId="607D34C2" w:rsidR="001036DC" w:rsidRPr="003B51FA" w:rsidRDefault="001036DC" w:rsidP="005620BE">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Managerial reporting to high-level management.</w:t>
            </w:r>
          </w:p>
          <w:p w14:paraId="3470E603" w14:textId="5899A12C" w:rsidR="001036DC" w:rsidRPr="003B51FA" w:rsidRDefault="001036DC" w:rsidP="005620BE">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Business assessment, definition and documentation to implement a new business service in Softtek.</w:t>
            </w:r>
          </w:p>
          <w:p w14:paraId="74BA545B" w14:textId="11418CFF" w:rsidR="001036DC" w:rsidRPr="003B51FA" w:rsidRDefault="001036DC" w:rsidP="005620BE">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Definition, installation and configuration of Knowledge Base tool.</w:t>
            </w:r>
          </w:p>
          <w:p w14:paraId="21970014" w14:textId="19751E4A" w:rsidR="001036DC" w:rsidRPr="003B51FA" w:rsidRDefault="001036DC" w:rsidP="005620BE">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Instructor in academies to new resources in subjects like Shell and Perl programming, and Wal-Mart infrastructure and retailing processes.</w:t>
            </w:r>
          </w:p>
          <w:p w14:paraId="639C8D52" w14:textId="12D04EE7" w:rsidR="001036DC" w:rsidRPr="003B51FA" w:rsidRDefault="001036DC" w:rsidP="004D013D">
            <w:pPr>
              <w:spacing w:line="220" w:lineRule="auto"/>
              <w:ind w:left="288"/>
              <w:rPr>
                <w:rFonts w:ascii="Tahoma" w:eastAsia="Tahoma" w:hAnsi="Tahoma" w:cs="Tahoma"/>
                <w:color w:val="000000"/>
                <w:sz w:val="16"/>
                <w:szCs w:val="16"/>
              </w:rPr>
            </w:pPr>
          </w:p>
        </w:tc>
        <w:tc>
          <w:tcPr>
            <w:tcW w:w="1161" w:type="dxa"/>
          </w:tcPr>
          <w:p w14:paraId="07E66EC4" w14:textId="77777777" w:rsidR="001036DC" w:rsidRPr="003B51FA" w:rsidRDefault="001036DC" w:rsidP="005620BE">
            <w:pPr>
              <w:spacing w:line="276" w:lineRule="auto"/>
            </w:pPr>
          </w:p>
        </w:tc>
      </w:tr>
      <w:tr w:rsidR="001036DC" w:rsidRPr="003B51FA" w14:paraId="45A7DA34" w14:textId="77777777" w:rsidTr="005620BE">
        <w:tc>
          <w:tcPr>
            <w:tcW w:w="984" w:type="dxa"/>
          </w:tcPr>
          <w:p w14:paraId="26F73C90" w14:textId="6A8FAE34" w:rsidR="001036DC" w:rsidRPr="003B51FA" w:rsidRDefault="001036DC">
            <w:pPr>
              <w:spacing w:line="220" w:lineRule="auto"/>
            </w:pPr>
          </w:p>
        </w:tc>
        <w:tc>
          <w:tcPr>
            <w:tcW w:w="8055" w:type="dxa"/>
          </w:tcPr>
          <w:p w14:paraId="75DB2F6F" w14:textId="77777777" w:rsidR="001036DC" w:rsidRPr="003B51FA" w:rsidRDefault="001036DC">
            <w:pPr>
              <w:pStyle w:val="Heading2"/>
              <w:spacing w:before="40" w:after="0" w:line="220" w:lineRule="auto"/>
            </w:pPr>
            <w:r w:rsidRPr="003B51FA">
              <w:rPr>
                <w:rFonts w:ascii="Tahoma" w:eastAsia="Tahoma" w:hAnsi="Tahoma" w:cs="Tahoma"/>
                <w:i w:val="0"/>
                <w:iCs w:val="0"/>
                <w:color w:val="000000"/>
                <w:sz w:val="16"/>
                <w:szCs w:val="16"/>
              </w:rPr>
              <w:t>Softtek Information Services</w:t>
            </w:r>
            <w:r w:rsidRPr="003B51FA">
              <w:rPr>
                <w:rFonts w:ascii="Tahoma" w:eastAsia="Tahoma" w:hAnsi="Tahoma" w:cs="Tahoma"/>
                <w:b w:val="0"/>
                <w:bCs w:val="0"/>
                <w:i w:val="0"/>
                <w:iCs w:val="0"/>
                <w:color w:val="000000"/>
                <w:sz w:val="16"/>
                <w:szCs w:val="16"/>
              </w:rPr>
              <w:t>,</w:t>
            </w:r>
            <w:r w:rsidRPr="003B51FA">
              <w:rPr>
                <w:rFonts w:ascii="Tahoma" w:eastAsia="Tahoma" w:hAnsi="Tahoma" w:cs="Tahoma"/>
                <w:i w:val="0"/>
                <w:iCs w:val="0"/>
                <w:color w:val="000000"/>
                <w:sz w:val="16"/>
                <w:szCs w:val="16"/>
              </w:rPr>
              <w:t xml:space="preserve"> </w:t>
            </w:r>
            <w:r w:rsidRPr="003B51FA">
              <w:rPr>
                <w:rFonts w:ascii="Tahoma" w:eastAsia="Tahoma" w:hAnsi="Tahoma" w:cs="Tahoma"/>
                <w:b w:val="0"/>
                <w:bCs w:val="0"/>
                <w:i w:val="0"/>
                <w:iCs w:val="0"/>
                <w:color w:val="000000"/>
                <w:sz w:val="16"/>
                <w:szCs w:val="16"/>
              </w:rPr>
              <w:t>Aguascalientes, Mex.</w:t>
            </w:r>
          </w:p>
        </w:tc>
        <w:tc>
          <w:tcPr>
            <w:tcW w:w="1161" w:type="dxa"/>
          </w:tcPr>
          <w:p w14:paraId="74B7AE55" w14:textId="6F368B2E" w:rsidR="001036DC" w:rsidRPr="003B51FA" w:rsidRDefault="001036DC" w:rsidP="005620BE">
            <w:pPr>
              <w:spacing w:before="40" w:line="220" w:lineRule="auto"/>
              <w:jc w:val="right"/>
            </w:pPr>
            <w:r w:rsidRPr="003B51FA">
              <w:rPr>
                <w:rFonts w:ascii="Tahoma" w:eastAsia="Tahoma" w:hAnsi="Tahoma" w:cs="Tahoma"/>
                <w:color w:val="000000"/>
                <w:sz w:val="16"/>
                <w:szCs w:val="16"/>
              </w:rPr>
              <w:t>2004-2008</w:t>
            </w:r>
          </w:p>
        </w:tc>
      </w:tr>
      <w:tr w:rsidR="001036DC" w:rsidRPr="003B51FA" w14:paraId="58857D44" w14:textId="77777777" w:rsidTr="000E4BAF">
        <w:tc>
          <w:tcPr>
            <w:tcW w:w="984" w:type="dxa"/>
          </w:tcPr>
          <w:p w14:paraId="536AE950" w14:textId="77777777" w:rsidR="001036DC" w:rsidRPr="003B51FA" w:rsidRDefault="001036DC">
            <w:pPr>
              <w:spacing w:line="220" w:lineRule="auto"/>
            </w:pPr>
          </w:p>
        </w:tc>
        <w:tc>
          <w:tcPr>
            <w:tcW w:w="8055" w:type="dxa"/>
          </w:tcPr>
          <w:p w14:paraId="47857588" w14:textId="2057108C" w:rsidR="001036DC" w:rsidRPr="003B51FA" w:rsidRDefault="001036DC">
            <w:pPr>
              <w:pStyle w:val="Heading3"/>
              <w:spacing w:before="0" w:after="0" w:line="220" w:lineRule="auto"/>
            </w:pPr>
            <w:r w:rsidRPr="003B51FA">
              <w:rPr>
                <w:rFonts w:ascii="Tahoma" w:eastAsia="Tahoma" w:hAnsi="Tahoma" w:cs="Tahoma"/>
                <w:b w:val="0"/>
                <w:bCs w:val="0"/>
                <w:i/>
                <w:iCs/>
                <w:color w:val="000000"/>
                <w:sz w:val="16"/>
                <w:szCs w:val="16"/>
              </w:rPr>
              <w:t>Quality Manager, Project Manager, Technical Manager, Infrastructure Architect, Java Programmer, UNIX developer, administrator and Service support</w:t>
            </w:r>
          </w:p>
          <w:p w14:paraId="61143789" w14:textId="4A7C5EE0" w:rsidR="001036DC" w:rsidRPr="003B51FA" w:rsidRDefault="001036DC">
            <w:pPr>
              <w:spacing w:line="220" w:lineRule="auto"/>
              <w:rPr>
                <w:rFonts w:ascii="Tahoma" w:eastAsia="Tahoma" w:hAnsi="Tahoma" w:cs="Tahoma"/>
                <w:color w:val="000000"/>
                <w:sz w:val="16"/>
                <w:szCs w:val="16"/>
              </w:rPr>
            </w:pPr>
            <w:r w:rsidRPr="003B51FA">
              <w:rPr>
                <w:rFonts w:ascii="Tahoma" w:eastAsia="Tahoma" w:hAnsi="Tahoma" w:cs="Tahoma"/>
                <w:color w:val="000000"/>
                <w:sz w:val="16"/>
                <w:szCs w:val="16"/>
              </w:rPr>
              <w:t xml:space="preserve">Worldwide Attended Business: </w:t>
            </w:r>
            <w:r w:rsidRPr="003B51FA">
              <w:rPr>
                <w:rFonts w:ascii="Tahoma" w:eastAsia="Tahoma" w:hAnsi="Tahoma" w:cs="Tahoma"/>
                <w:b/>
                <w:color w:val="000000"/>
                <w:sz w:val="16"/>
                <w:szCs w:val="16"/>
              </w:rPr>
              <w:t>G</w:t>
            </w:r>
            <w:r w:rsidR="003117D0" w:rsidRPr="003B51FA">
              <w:rPr>
                <w:rFonts w:ascii="Tahoma" w:eastAsia="Tahoma" w:hAnsi="Tahoma" w:cs="Tahoma"/>
                <w:b/>
                <w:color w:val="000000"/>
                <w:sz w:val="16"/>
                <w:szCs w:val="16"/>
              </w:rPr>
              <w:t xml:space="preserve">eneral </w:t>
            </w:r>
            <w:r w:rsidRPr="003B51FA">
              <w:rPr>
                <w:rFonts w:ascii="Tahoma" w:eastAsia="Tahoma" w:hAnsi="Tahoma" w:cs="Tahoma"/>
                <w:b/>
                <w:color w:val="000000"/>
                <w:sz w:val="16"/>
                <w:szCs w:val="16"/>
              </w:rPr>
              <w:t>E</w:t>
            </w:r>
            <w:r w:rsidR="003117D0" w:rsidRPr="003B51FA">
              <w:rPr>
                <w:rFonts w:ascii="Tahoma" w:eastAsia="Tahoma" w:hAnsi="Tahoma" w:cs="Tahoma"/>
                <w:b/>
                <w:color w:val="000000"/>
                <w:sz w:val="16"/>
                <w:szCs w:val="16"/>
              </w:rPr>
              <w:t>lectric</w:t>
            </w:r>
            <w:r w:rsidRPr="003B51FA">
              <w:rPr>
                <w:rFonts w:ascii="Tahoma" w:eastAsia="Tahoma" w:hAnsi="Tahoma" w:cs="Tahoma"/>
                <w:color w:val="000000"/>
                <w:sz w:val="16"/>
                <w:szCs w:val="16"/>
              </w:rPr>
              <w:t xml:space="preserve"> Treasury, GE Commercial Finances, GE Corporate Information Services, GE Finances and GE Corporate Initiative Group.</w:t>
            </w:r>
          </w:p>
          <w:p w14:paraId="5FA37DE0" w14:textId="77777777" w:rsidR="001036DC" w:rsidRPr="003B51FA" w:rsidRDefault="001036DC">
            <w:pPr>
              <w:spacing w:line="220" w:lineRule="auto"/>
              <w:rPr>
                <w:rFonts w:ascii="Tahoma" w:eastAsia="Tahoma" w:hAnsi="Tahoma" w:cs="Tahoma"/>
                <w:color w:val="000000"/>
                <w:sz w:val="16"/>
                <w:szCs w:val="16"/>
              </w:rPr>
            </w:pPr>
            <w:r w:rsidRPr="003B51FA">
              <w:rPr>
                <w:rFonts w:ascii="Tahoma" w:eastAsia="Tahoma" w:hAnsi="Tahoma" w:cs="Tahoma"/>
                <w:color w:val="000000"/>
                <w:sz w:val="16"/>
                <w:szCs w:val="16"/>
              </w:rPr>
              <w:t>Responsibilities:</w:t>
            </w:r>
          </w:p>
          <w:p w14:paraId="1E20E4ED" w14:textId="3BD712B1" w:rsidR="001036DC" w:rsidRPr="003B51FA" w:rsidRDefault="001036DC">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Project Technical manager 1:7.</w:t>
            </w:r>
          </w:p>
          <w:p w14:paraId="6EFB16CF" w14:textId="02439F55" w:rsidR="001036DC" w:rsidRPr="003B51FA" w:rsidRDefault="001036DC">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ITIL Process definition, documentation, implementation and management for the Release, Change, Knowledge, Configuration, Incident and Problem management processes of the project.</w:t>
            </w:r>
          </w:p>
          <w:p w14:paraId="121AA6D8" w14:textId="156D4925" w:rsidR="001036DC" w:rsidRPr="003B51FA" w:rsidRDefault="001036DC" w:rsidP="00484C9C">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 xml:space="preserve">Incident and Problem manager of SUN Identity Manager Infrastructure (IdM) using tools like Bugzilla for tracking and </w:t>
            </w:r>
            <w:r w:rsidR="00846907" w:rsidRPr="003B51FA">
              <w:rPr>
                <w:rFonts w:ascii="Tahoma" w:eastAsia="Tahoma" w:hAnsi="Tahoma" w:cs="Tahoma"/>
                <w:color w:val="000000"/>
                <w:sz w:val="16"/>
                <w:szCs w:val="16"/>
              </w:rPr>
              <w:t>UNIX</w:t>
            </w:r>
            <w:r w:rsidRPr="003B51FA">
              <w:rPr>
                <w:rFonts w:ascii="Tahoma" w:eastAsia="Tahoma" w:hAnsi="Tahoma" w:cs="Tahoma"/>
                <w:color w:val="000000"/>
                <w:sz w:val="16"/>
                <w:szCs w:val="16"/>
              </w:rPr>
              <w:t xml:space="preserve"> tools and Splunk to incident analysis.</w:t>
            </w:r>
          </w:p>
          <w:p w14:paraId="64BB65F7" w14:textId="77777777" w:rsidR="001036DC" w:rsidRPr="003B51FA" w:rsidRDefault="001036DC" w:rsidP="00897C31">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Change and Release Manager based on ITIL, using version control tools such as CVS, Subversion, Git and scripts to automate releases.</w:t>
            </w:r>
          </w:p>
          <w:p w14:paraId="0443929F" w14:textId="77777777" w:rsidR="001036DC" w:rsidRPr="003B51FA" w:rsidRDefault="001036DC" w:rsidP="00897C31">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Install, setup, support and maintenance of Knowledge Base applications.</w:t>
            </w:r>
          </w:p>
          <w:p w14:paraId="0AE99D9B" w14:textId="77777777" w:rsidR="001036DC" w:rsidRPr="003B51FA" w:rsidRDefault="001036DC" w:rsidP="00897C31">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Design, Development with Ruby on Rails, Support and Maintenance of a CMDB application to keep the inventory of the infrastructure of the project (servers, OS, services, applications, users, etc…).</w:t>
            </w:r>
          </w:p>
          <w:p w14:paraId="0356C0CE" w14:textId="553D53B8" w:rsidR="001036DC" w:rsidRPr="003B51FA" w:rsidRDefault="001036DC" w:rsidP="00F14DB0">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Infrastructure Architect in charge of the Design and Implementation of the entire infrastructure of SUN Identity Manager Infrastructure (IdM) and Verdasys Digital Guardian at GE Commercial Finance.</w:t>
            </w:r>
          </w:p>
          <w:p w14:paraId="74399872" w14:textId="77777777" w:rsidR="001036DC" w:rsidRPr="003B51FA" w:rsidRDefault="001036DC" w:rsidP="00484C9C">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Install and Setup of an Enterprise Data Loss Prevention server application (Digital Guardian by Verdasys) to be used in the client company (GE). Setup of the Digital Guardian clients and definition of the policies to be used in the users computers.</w:t>
            </w:r>
          </w:p>
          <w:p w14:paraId="7B05DFD1" w14:textId="4C2ACBA9" w:rsidR="001036DC" w:rsidRPr="003B51FA" w:rsidRDefault="001036DC" w:rsidP="00897C31">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Installation and configuration of SUN Identity Manager (IdM) in 4 different environments (Development, QA, Stage and Production)</w:t>
            </w:r>
          </w:p>
          <w:p w14:paraId="399A60C4" w14:textId="77777777" w:rsidR="001036DC" w:rsidRPr="003B51FA" w:rsidRDefault="001036DC" w:rsidP="00897C31">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Support and Maintenance of 18 UNIX servers (Web, Application, Database and Load Balancer) in 4 different environments (Development, QA, Stage and Production) used by SUN IdM</w:t>
            </w:r>
          </w:p>
          <w:p w14:paraId="0BA3E3B8" w14:textId="2907698C" w:rsidR="001036DC" w:rsidRPr="003B51FA" w:rsidRDefault="001036DC" w:rsidP="00A91ED2">
            <w:pPr>
              <w:pStyle w:val="ListParagraph"/>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Install, setup, support and maintenance of monitoring applications such as Topaz, Sitescope, Big Brother, Big Sister and Nagios to monitoring of 18 UNIX servers and services to prevent in advance possible incidents.</w:t>
            </w:r>
          </w:p>
          <w:p w14:paraId="2963B887" w14:textId="0E30D4D8" w:rsidR="001036DC" w:rsidRPr="003B51FA" w:rsidRDefault="001036DC" w:rsidP="00465078">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Design and Development in Perl (Web) of a monitoring application and to execute administrative tasks on the services.</w:t>
            </w:r>
          </w:p>
          <w:p w14:paraId="4683DB87" w14:textId="77777777" w:rsidR="001036DC" w:rsidRPr="003B51FA" w:rsidRDefault="001036DC" w:rsidP="00484C9C">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UNIX scripting development in Bash, Perl and Ruby (Web and CLI) to automatize process for Release of code, Access Control, QA, Monitoring and Services Administration, reducing the work man hours and improving the processes.</w:t>
            </w:r>
          </w:p>
          <w:p w14:paraId="505E14F6" w14:textId="1CA5764A" w:rsidR="001036DC" w:rsidRPr="003B51FA" w:rsidRDefault="001036DC">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Install, Setup, Support and Maintenance of WebLogic, then JBoss, Apache and F5 to use the SUN Identity Manager (IdM) in a loa</w:t>
            </w:r>
            <w:r w:rsidR="00024E41" w:rsidRPr="003B51FA">
              <w:rPr>
                <w:rFonts w:ascii="Tahoma" w:eastAsia="Tahoma" w:hAnsi="Tahoma" w:cs="Tahoma"/>
                <w:color w:val="000000"/>
                <w:sz w:val="16"/>
                <w:szCs w:val="16"/>
              </w:rPr>
              <w:t xml:space="preserve">d balanced, concurrent and </w:t>
            </w:r>
            <w:r w:rsidRPr="003B51FA">
              <w:rPr>
                <w:rFonts w:ascii="Tahoma" w:eastAsia="Tahoma" w:hAnsi="Tahoma" w:cs="Tahoma"/>
                <w:color w:val="000000"/>
                <w:sz w:val="16"/>
                <w:szCs w:val="16"/>
              </w:rPr>
              <w:t>secure (HTTPS) cluster.</w:t>
            </w:r>
          </w:p>
          <w:p w14:paraId="20D3E75E" w14:textId="7D849702" w:rsidR="001036DC" w:rsidRPr="003B51FA" w:rsidRDefault="001036DC" w:rsidP="001647A2">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Tuning of IdM, Java VM and WebLogic (then JBoss) to improve IdM performance.</w:t>
            </w:r>
          </w:p>
          <w:p w14:paraId="4FB8EBC1" w14:textId="2E615A33" w:rsidR="001036DC" w:rsidRPr="003B51FA" w:rsidRDefault="001036DC">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Infrastructure QA manager to plan and execute test such as Load Performance, Stress, Regression and Security Testing using tools like HP LoadRunner</w:t>
            </w:r>
          </w:p>
          <w:p w14:paraId="4DF89FD5" w14:textId="77777777" w:rsidR="001036DC" w:rsidRPr="003B51FA" w:rsidRDefault="001036DC" w:rsidP="007D3FF9">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L1 Oracle 9i Administrator</w:t>
            </w:r>
          </w:p>
          <w:p w14:paraId="10B9EF21" w14:textId="4506CFEF" w:rsidR="001036DC" w:rsidRPr="003B51FA" w:rsidRDefault="001036DC" w:rsidP="00A1027A">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SSO enable of SUN IdM.</w:t>
            </w:r>
          </w:p>
          <w:p w14:paraId="336B6140" w14:textId="56187BEE" w:rsidR="001036DC" w:rsidRPr="003B51FA" w:rsidRDefault="001036DC" w:rsidP="007D3FF9">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UNIX Application support in Solaris</w:t>
            </w:r>
          </w:p>
          <w:p w14:paraId="152093E1" w14:textId="77777777" w:rsidR="001036DC" w:rsidRPr="003B51FA" w:rsidRDefault="001036DC">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Support and maintenance of Java Financial applications on the Web.</w:t>
            </w:r>
          </w:p>
          <w:p w14:paraId="2FF14817" w14:textId="77777777" w:rsidR="001036DC" w:rsidRPr="003B51FA" w:rsidRDefault="001036DC" w:rsidP="00D27B9C">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Development of a Java Web Financial application.</w:t>
            </w:r>
          </w:p>
          <w:p w14:paraId="1C68E1F3" w14:textId="7EB0E2B1" w:rsidR="001036DC" w:rsidRPr="003B51FA" w:rsidRDefault="001036DC">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Support and Maintenance of Perl applications.</w:t>
            </w:r>
          </w:p>
          <w:p w14:paraId="0457A3D3" w14:textId="51D639A4" w:rsidR="001036DC" w:rsidRPr="003B51FA" w:rsidRDefault="001036DC">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lastRenderedPageBreak/>
              <w:t>Support and Maintenance of Perl and Bash Shell scripts used for SSO.</w:t>
            </w:r>
          </w:p>
          <w:p w14:paraId="31A8DA3A" w14:textId="77777777" w:rsidR="001036DC" w:rsidRPr="003B51FA" w:rsidRDefault="001036DC">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Administration and monitoring of Solaris, Linux and Windows 2000 Servers.</w:t>
            </w:r>
          </w:p>
          <w:p w14:paraId="35C8B87D" w14:textId="1C146186" w:rsidR="001036DC" w:rsidRPr="003B51FA" w:rsidRDefault="001036DC" w:rsidP="004D013D">
            <w:pPr>
              <w:numPr>
                <w:ilvl w:val="0"/>
                <w:numId w:val="1"/>
              </w:numPr>
              <w:spacing w:line="220" w:lineRule="auto"/>
              <w:ind w:hanging="288"/>
              <w:rPr>
                <w:rFonts w:ascii="Tahoma" w:eastAsia="Tahoma" w:hAnsi="Tahoma" w:cs="Tahoma"/>
                <w:color w:val="000000"/>
                <w:sz w:val="16"/>
                <w:szCs w:val="16"/>
              </w:rPr>
            </w:pPr>
            <w:r w:rsidRPr="003B51FA">
              <w:rPr>
                <w:rFonts w:ascii="Tahoma" w:eastAsia="Tahoma" w:hAnsi="Tahoma" w:cs="Tahoma"/>
                <w:color w:val="000000"/>
                <w:sz w:val="16"/>
                <w:szCs w:val="16"/>
              </w:rPr>
              <w:t>Users support.</w:t>
            </w:r>
          </w:p>
        </w:tc>
        <w:tc>
          <w:tcPr>
            <w:tcW w:w="1161" w:type="dxa"/>
          </w:tcPr>
          <w:p w14:paraId="705A6FF2" w14:textId="77777777" w:rsidR="001036DC" w:rsidRPr="003B51FA" w:rsidRDefault="001036DC">
            <w:pPr>
              <w:spacing w:line="276" w:lineRule="auto"/>
            </w:pPr>
          </w:p>
        </w:tc>
      </w:tr>
    </w:tbl>
    <w:p w14:paraId="77D91D5E" w14:textId="082E467D" w:rsidR="000E4BAF" w:rsidRPr="003B51FA" w:rsidRDefault="000E4BAF"/>
    <w:tbl>
      <w:tblPr>
        <w:tblW w:w="0" w:type="auto"/>
        <w:tblLayout w:type="fixed"/>
        <w:tblLook w:val="0000" w:firstRow="0" w:lastRow="0" w:firstColumn="0" w:lastColumn="0" w:noHBand="0" w:noVBand="0"/>
      </w:tblPr>
      <w:tblGrid>
        <w:gridCol w:w="959"/>
        <w:gridCol w:w="7371"/>
        <w:gridCol w:w="1881"/>
      </w:tblGrid>
      <w:tr w:rsidR="000E4BAF" w:rsidRPr="003B51FA" w14:paraId="7EFC5E1D" w14:textId="77777777" w:rsidTr="00AB7795">
        <w:trPr>
          <w:trHeight w:val="318"/>
        </w:trPr>
        <w:tc>
          <w:tcPr>
            <w:tcW w:w="10211" w:type="dxa"/>
            <w:gridSpan w:val="3"/>
            <w:tcMar>
              <w:top w:w="0" w:type="dxa"/>
              <w:left w:w="108" w:type="dxa"/>
              <w:bottom w:w="0" w:type="dxa"/>
              <w:right w:w="108" w:type="dxa"/>
            </w:tcMar>
          </w:tcPr>
          <w:p w14:paraId="5F489802" w14:textId="77777777" w:rsidR="000E4BAF" w:rsidRPr="003B51FA" w:rsidRDefault="000E4BAF">
            <w:pPr>
              <w:spacing w:line="276" w:lineRule="auto"/>
            </w:pPr>
            <w:r w:rsidRPr="003B51FA">
              <w:rPr>
                <w:rFonts w:ascii="Tahoma" w:eastAsia="Tahoma" w:hAnsi="Tahoma" w:cs="Tahoma"/>
                <w:color w:val="000000"/>
                <w:sz w:val="16"/>
                <w:szCs w:val="16"/>
              </w:rPr>
              <w:t>Education</w:t>
            </w:r>
          </w:p>
        </w:tc>
      </w:tr>
      <w:tr w:rsidR="00A77B3E" w:rsidRPr="003B51FA" w14:paraId="7652CE9F" w14:textId="77777777" w:rsidTr="000E4BAF">
        <w:trPr>
          <w:trHeight w:val="1619"/>
        </w:trPr>
        <w:tc>
          <w:tcPr>
            <w:tcW w:w="959" w:type="dxa"/>
            <w:tcMar>
              <w:top w:w="0" w:type="dxa"/>
              <w:left w:w="108" w:type="dxa"/>
              <w:bottom w:w="0" w:type="dxa"/>
              <w:right w:w="108" w:type="dxa"/>
            </w:tcMar>
          </w:tcPr>
          <w:p w14:paraId="32B37320" w14:textId="77777777" w:rsidR="00A77B3E" w:rsidRPr="003B51FA" w:rsidRDefault="00A77B3E">
            <w:pPr>
              <w:spacing w:line="220" w:lineRule="auto"/>
            </w:pPr>
          </w:p>
        </w:tc>
        <w:tc>
          <w:tcPr>
            <w:tcW w:w="7371" w:type="dxa"/>
            <w:tcMar>
              <w:top w:w="0" w:type="dxa"/>
              <w:left w:w="108" w:type="dxa"/>
              <w:bottom w:w="0" w:type="dxa"/>
              <w:right w:w="108" w:type="dxa"/>
            </w:tcMar>
          </w:tcPr>
          <w:p w14:paraId="29545E61" w14:textId="77777777" w:rsidR="00A77B3E" w:rsidRPr="003B51FA" w:rsidRDefault="000E4BAF">
            <w:pPr>
              <w:spacing w:after="120" w:line="220" w:lineRule="auto"/>
            </w:pPr>
            <w:r w:rsidRPr="003B51FA">
              <w:rPr>
                <w:rFonts w:ascii="Tahoma" w:eastAsia="Tahoma" w:hAnsi="Tahoma" w:cs="Tahoma"/>
                <w:b/>
                <w:bCs/>
                <w:color w:val="000000"/>
                <w:sz w:val="16"/>
                <w:szCs w:val="16"/>
              </w:rPr>
              <w:t>B.S., Computer Sciences</w:t>
            </w:r>
            <w:r w:rsidRPr="003B51FA">
              <w:rPr>
                <w:rFonts w:ascii="Tahoma" w:eastAsia="Tahoma" w:hAnsi="Tahoma" w:cs="Tahoma"/>
                <w:color w:val="000000"/>
                <w:sz w:val="16"/>
                <w:szCs w:val="16"/>
              </w:rPr>
              <w:t>,</w:t>
            </w:r>
            <w:r w:rsidRPr="003B51FA">
              <w:rPr>
                <w:rFonts w:ascii="Tahoma" w:eastAsia="Tahoma" w:hAnsi="Tahoma" w:cs="Tahoma"/>
                <w:color w:val="000000"/>
                <w:sz w:val="16"/>
                <w:szCs w:val="16"/>
              </w:rPr>
              <w:br/>
            </w:r>
            <w:r w:rsidRPr="003B51FA">
              <w:rPr>
                <w:rFonts w:ascii="Tahoma" w:eastAsia="Tahoma" w:hAnsi="Tahoma" w:cs="Tahoma"/>
                <w:i/>
                <w:iCs/>
                <w:color w:val="000000"/>
                <w:sz w:val="16"/>
                <w:szCs w:val="16"/>
              </w:rPr>
              <w:t>Havana University, Havana, Cuba</w:t>
            </w:r>
            <w:r w:rsidRPr="003B51FA">
              <w:rPr>
                <w:rFonts w:ascii="Tahoma" w:eastAsia="Tahoma" w:hAnsi="Tahoma" w:cs="Tahoma"/>
                <w:i/>
                <w:iCs/>
                <w:color w:val="000000"/>
                <w:sz w:val="16"/>
                <w:szCs w:val="16"/>
              </w:rPr>
              <w:br/>
              <w:t>4.34/5.00 GPA</w:t>
            </w:r>
          </w:p>
          <w:p w14:paraId="24B57B38" w14:textId="77777777" w:rsidR="00A77B3E" w:rsidRPr="003B51FA" w:rsidRDefault="000E4BAF">
            <w:pPr>
              <w:spacing w:after="120" w:line="220" w:lineRule="auto"/>
              <w:rPr>
                <w:rFonts w:ascii="Tahoma" w:eastAsia="Tahoma" w:hAnsi="Tahoma" w:cs="Tahoma"/>
                <w:b/>
                <w:bCs/>
                <w:color w:val="000000"/>
                <w:sz w:val="16"/>
                <w:szCs w:val="16"/>
              </w:rPr>
            </w:pPr>
            <w:r w:rsidRPr="003B51FA">
              <w:rPr>
                <w:rFonts w:ascii="Tahoma" w:eastAsia="Tahoma" w:hAnsi="Tahoma" w:cs="Tahoma"/>
                <w:b/>
                <w:bCs/>
                <w:color w:val="000000"/>
                <w:sz w:val="16"/>
                <w:szCs w:val="16"/>
              </w:rPr>
              <w:t>Master of Business Administration</w:t>
            </w:r>
            <w:r w:rsidRPr="003B51FA">
              <w:rPr>
                <w:rFonts w:ascii="Tahoma" w:eastAsia="Tahoma" w:hAnsi="Tahoma" w:cs="Tahoma"/>
                <w:b/>
                <w:bCs/>
                <w:color w:val="000000"/>
                <w:sz w:val="16"/>
                <w:szCs w:val="16"/>
              </w:rPr>
              <w:br/>
            </w:r>
            <w:r w:rsidRPr="003B51FA">
              <w:rPr>
                <w:rFonts w:ascii="Tahoma" w:eastAsia="Tahoma" w:hAnsi="Tahoma" w:cs="Tahoma"/>
                <w:color w:val="000000"/>
                <w:sz w:val="16"/>
                <w:szCs w:val="16"/>
              </w:rPr>
              <w:t>ITESM Campus Aguascalientes, Mexico</w:t>
            </w:r>
          </w:p>
          <w:p w14:paraId="6144CDDC" w14:textId="221BF8FD" w:rsidR="00A77B3E" w:rsidRPr="003B51FA" w:rsidRDefault="00846907">
            <w:pPr>
              <w:pStyle w:val="Heading2"/>
              <w:spacing w:before="0" w:after="120" w:line="220" w:lineRule="auto"/>
              <w:rPr>
                <w:rFonts w:ascii="Tahoma" w:eastAsia="Tahoma" w:hAnsi="Tahoma" w:cs="Tahoma"/>
                <w:i w:val="0"/>
                <w:iCs w:val="0"/>
                <w:color w:val="000000"/>
                <w:sz w:val="16"/>
                <w:szCs w:val="16"/>
              </w:rPr>
            </w:pPr>
            <w:r w:rsidRPr="003B51FA">
              <w:rPr>
                <w:rFonts w:ascii="Tahoma" w:eastAsia="Tahoma" w:hAnsi="Tahoma" w:cs="Tahoma"/>
                <w:i w:val="0"/>
                <w:iCs w:val="0"/>
                <w:color w:val="000000"/>
                <w:sz w:val="16"/>
                <w:szCs w:val="16"/>
              </w:rPr>
              <w:t>Green Belt Certification</w:t>
            </w:r>
            <w:r w:rsidR="000E4BAF" w:rsidRPr="003B51FA">
              <w:rPr>
                <w:rFonts w:ascii="Tahoma" w:eastAsia="Tahoma" w:hAnsi="Tahoma" w:cs="Tahoma"/>
                <w:i w:val="0"/>
                <w:iCs w:val="0"/>
                <w:color w:val="000000"/>
                <w:sz w:val="16"/>
                <w:szCs w:val="16"/>
              </w:rPr>
              <w:br/>
            </w:r>
            <w:r w:rsidR="000E4BAF" w:rsidRPr="003B51FA">
              <w:rPr>
                <w:rFonts w:ascii="Tahoma" w:eastAsia="Tahoma" w:hAnsi="Tahoma" w:cs="Tahoma"/>
                <w:b w:val="0"/>
                <w:bCs w:val="0"/>
                <w:color w:val="000000"/>
                <w:sz w:val="16"/>
                <w:szCs w:val="16"/>
              </w:rPr>
              <w:t>Softtek, Aguascalientes, Mex.</w:t>
            </w:r>
          </w:p>
        </w:tc>
        <w:tc>
          <w:tcPr>
            <w:tcW w:w="1881" w:type="dxa"/>
            <w:tcMar>
              <w:top w:w="0" w:type="dxa"/>
              <w:left w:w="108" w:type="dxa"/>
              <w:bottom w:w="0" w:type="dxa"/>
              <w:right w:w="108" w:type="dxa"/>
            </w:tcMar>
          </w:tcPr>
          <w:p w14:paraId="279A6BCE" w14:textId="77777777" w:rsidR="00A77B3E" w:rsidRPr="003B51FA" w:rsidRDefault="000E4BAF">
            <w:pPr>
              <w:spacing w:after="120" w:line="220" w:lineRule="auto"/>
              <w:jc w:val="right"/>
            </w:pPr>
            <w:r w:rsidRPr="003B51FA">
              <w:rPr>
                <w:rFonts w:ascii="Tahoma" w:eastAsia="Tahoma" w:hAnsi="Tahoma" w:cs="Tahoma"/>
                <w:color w:val="000000"/>
                <w:sz w:val="16"/>
                <w:szCs w:val="16"/>
              </w:rPr>
              <w:t>2000</w:t>
            </w:r>
          </w:p>
          <w:p w14:paraId="6A26937A" w14:textId="77777777" w:rsidR="00A77B3E" w:rsidRPr="003B51FA" w:rsidRDefault="00A77B3E">
            <w:pPr>
              <w:spacing w:after="120" w:line="220" w:lineRule="auto"/>
              <w:rPr>
                <w:rFonts w:ascii="Tahoma" w:eastAsia="Tahoma" w:hAnsi="Tahoma" w:cs="Tahoma"/>
                <w:color w:val="000000"/>
                <w:sz w:val="16"/>
                <w:szCs w:val="16"/>
              </w:rPr>
            </w:pPr>
          </w:p>
          <w:p w14:paraId="3D44FE2F" w14:textId="77777777" w:rsidR="00A77B3E" w:rsidRDefault="00024E41">
            <w:pPr>
              <w:spacing w:after="120" w:line="220" w:lineRule="auto"/>
              <w:jc w:val="right"/>
              <w:rPr>
                <w:rFonts w:ascii="Tahoma" w:eastAsia="Tahoma" w:hAnsi="Tahoma" w:cs="Tahoma"/>
                <w:color w:val="000000"/>
                <w:sz w:val="16"/>
                <w:szCs w:val="16"/>
              </w:rPr>
            </w:pPr>
            <w:r w:rsidRPr="003B51FA">
              <w:rPr>
                <w:rFonts w:ascii="Tahoma" w:eastAsia="Tahoma" w:hAnsi="Tahoma" w:cs="Tahoma"/>
                <w:color w:val="000000"/>
                <w:sz w:val="16"/>
                <w:szCs w:val="16"/>
              </w:rPr>
              <w:t>Incomplete</w:t>
            </w:r>
          </w:p>
          <w:p w14:paraId="1AD83375" w14:textId="77777777" w:rsidR="003B51FA" w:rsidRDefault="003B51FA">
            <w:pPr>
              <w:spacing w:after="120" w:line="220" w:lineRule="auto"/>
              <w:jc w:val="right"/>
              <w:rPr>
                <w:rFonts w:ascii="Tahoma" w:eastAsia="Tahoma" w:hAnsi="Tahoma" w:cs="Tahoma"/>
                <w:color w:val="000000"/>
                <w:sz w:val="16"/>
                <w:szCs w:val="16"/>
              </w:rPr>
            </w:pPr>
          </w:p>
          <w:p w14:paraId="17C832D5" w14:textId="0CC6995D" w:rsidR="003B51FA" w:rsidRPr="003B51FA" w:rsidRDefault="003B51FA">
            <w:pPr>
              <w:spacing w:after="120" w:line="220" w:lineRule="auto"/>
              <w:jc w:val="right"/>
              <w:rPr>
                <w:rFonts w:ascii="Tahoma" w:eastAsia="Tahoma" w:hAnsi="Tahoma" w:cs="Tahoma"/>
                <w:color w:val="000000"/>
                <w:sz w:val="16"/>
                <w:szCs w:val="16"/>
              </w:rPr>
            </w:pPr>
            <w:r>
              <w:rPr>
                <w:rFonts w:ascii="Tahoma" w:eastAsia="Tahoma" w:hAnsi="Tahoma" w:cs="Tahoma"/>
                <w:color w:val="000000"/>
                <w:sz w:val="16"/>
                <w:szCs w:val="16"/>
              </w:rPr>
              <w:t>2006</w:t>
            </w:r>
          </w:p>
        </w:tc>
      </w:tr>
      <w:tr w:rsidR="000E4BAF" w:rsidRPr="003B51FA" w14:paraId="28B0C97B" w14:textId="77777777" w:rsidTr="00AB7795">
        <w:trPr>
          <w:trHeight w:val="318"/>
        </w:trPr>
        <w:tc>
          <w:tcPr>
            <w:tcW w:w="10211" w:type="dxa"/>
            <w:gridSpan w:val="3"/>
            <w:tcMar>
              <w:top w:w="0" w:type="dxa"/>
              <w:left w:w="108" w:type="dxa"/>
              <w:bottom w:w="0" w:type="dxa"/>
              <w:right w:w="108" w:type="dxa"/>
            </w:tcMar>
          </w:tcPr>
          <w:p w14:paraId="61CDA145" w14:textId="77777777" w:rsidR="000E4BAF" w:rsidRPr="003B51FA" w:rsidRDefault="000E4BAF">
            <w:pPr>
              <w:spacing w:line="276" w:lineRule="auto"/>
            </w:pPr>
            <w:r w:rsidRPr="003B51FA">
              <w:rPr>
                <w:rFonts w:ascii="Tahoma" w:eastAsia="Tahoma" w:hAnsi="Tahoma" w:cs="Tahoma"/>
                <w:color w:val="000000"/>
                <w:sz w:val="16"/>
                <w:szCs w:val="16"/>
              </w:rPr>
              <w:t>LANGUAGES</w:t>
            </w:r>
          </w:p>
        </w:tc>
      </w:tr>
      <w:tr w:rsidR="00A77B3E" w:rsidRPr="003B51FA" w14:paraId="59BCBCBE" w14:textId="77777777" w:rsidTr="000E4BAF">
        <w:trPr>
          <w:trHeight w:val="651"/>
        </w:trPr>
        <w:tc>
          <w:tcPr>
            <w:tcW w:w="959" w:type="dxa"/>
            <w:tcMar>
              <w:top w:w="0" w:type="dxa"/>
              <w:left w:w="108" w:type="dxa"/>
              <w:bottom w:w="0" w:type="dxa"/>
              <w:right w:w="108" w:type="dxa"/>
            </w:tcMar>
          </w:tcPr>
          <w:p w14:paraId="212E3F5D" w14:textId="77777777" w:rsidR="00A77B3E" w:rsidRPr="003B51FA" w:rsidRDefault="00A77B3E">
            <w:pPr>
              <w:spacing w:line="220" w:lineRule="auto"/>
            </w:pPr>
          </w:p>
        </w:tc>
        <w:tc>
          <w:tcPr>
            <w:tcW w:w="7371" w:type="dxa"/>
            <w:tcMar>
              <w:top w:w="0" w:type="dxa"/>
              <w:left w:w="108" w:type="dxa"/>
              <w:bottom w:w="0" w:type="dxa"/>
              <w:right w:w="108" w:type="dxa"/>
            </w:tcMar>
          </w:tcPr>
          <w:p w14:paraId="064197CC" w14:textId="77777777" w:rsidR="00A77B3E" w:rsidRPr="003B51FA" w:rsidRDefault="000E4BAF">
            <w:pPr>
              <w:numPr>
                <w:ilvl w:val="0"/>
                <w:numId w:val="2"/>
              </w:numPr>
              <w:spacing w:line="220" w:lineRule="auto"/>
              <w:ind w:hanging="360"/>
            </w:pPr>
            <w:r w:rsidRPr="003B51FA">
              <w:rPr>
                <w:rFonts w:ascii="Tahoma" w:eastAsia="Tahoma" w:hAnsi="Tahoma" w:cs="Tahoma"/>
                <w:color w:val="000000"/>
                <w:sz w:val="16"/>
                <w:szCs w:val="16"/>
              </w:rPr>
              <w:t>Spanish 100% Native Speaker</w:t>
            </w:r>
          </w:p>
          <w:p w14:paraId="1D692BC0" w14:textId="0EF1E389" w:rsidR="00A77B3E" w:rsidRPr="003B51FA" w:rsidRDefault="001036DC">
            <w:pPr>
              <w:numPr>
                <w:ilvl w:val="0"/>
                <w:numId w:val="2"/>
              </w:numPr>
              <w:spacing w:line="220" w:lineRule="auto"/>
              <w:ind w:hanging="360"/>
              <w:rPr>
                <w:rFonts w:ascii="Tahoma" w:eastAsia="Tahoma" w:hAnsi="Tahoma" w:cs="Tahoma"/>
                <w:color w:val="000000"/>
                <w:sz w:val="16"/>
                <w:szCs w:val="16"/>
              </w:rPr>
            </w:pPr>
            <w:r w:rsidRPr="003B51FA">
              <w:rPr>
                <w:rFonts w:ascii="Tahoma" w:eastAsia="Tahoma" w:hAnsi="Tahoma" w:cs="Tahoma"/>
                <w:color w:val="000000"/>
                <w:sz w:val="16"/>
                <w:szCs w:val="16"/>
              </w:rPr>
              <w:t>English 9</w:t>
            </w:r>
            <w:r w:rsidR="000E4BAF" w:rsidRPr="003B51FA">
              <w:rPr>
                <w:rFonts w:ascii="Tahoma" w:eastAsia="Tahoma" w:hAnsi="Tahoma" w:cs="Tahoma"/>
                <w:color w:val="000000"/>
                <w:sz w:val="16"/>
                <w:szCs w:val="16"/>
              </w:rPr>
              <w:t>0% Very Good</w:t>
            </w:r>
          </w:p>
          <w:p w14:paraId="59F31555" w14:textId="5D86492D" w:rsidR="00F61539" w:rsidRPr="003B51FA" w:rsidRDefault="00F61539">
            <w:pPr>
              <w:numPr>
                <w:ilvl w:val="0"/>
                <w:numId w:val="2"/>
              </w:numPr>
              <w:spacing w:line="220" w:lineRule="auto"/>
              <w:ind w:hanging="360"/>
              <w:rPr>
                <w:rFonts w:ascii="Tahoma" w:eastAsia="Tahoma" w:hAnsi="Tahoma" w:cs="Tahoma"/>
                <w:color w:val="000000"/>
                <w:sz w:val="16"/>
                <w:szCs w:val="16"/>
              </w:rPr>
            </w:pPr>
            <w:r w:rsidRPr="003B51FA">
              <w:rPr>
                <w:rFonts w:ascii="Tahoma" w:eastAsia="Tahoma" w:hAnsi="Tahoma" w:cs="Tahoma"/>
                <w:color w:val="000000"/>
                <w:sz w:val="16"/>
                <w:szCs w:val="16"/>
              </w:rPr>
              <w:t>Portuguese Brazil 50% Good</w:t>
            </w:r>
          </w:p>
          <w:p w14:paraId="7D37098C" w14:textId="09406B88" w:rsidR="00A1027A" w:rsidRPr="003B51FA" w:rsidRDefault="003117D0">
            <w:pPr>
              <w:spacing w:before="40" w:line="220" w:lineRule="auto"/>
              <w:rPr>
                <w:rFonts w:ascii="Tahoma" w:eastAsia="Tahoma" w:hAnsi="Tahoma" w:cs="Tahoma"/>
                <w:b/>
                <w:bCs/>
                <w:color w:val="000000"/>
                <w:sz w:val="16"/>
                <w:szCs w:val="16"/>
              </w:rPr>
            </w:pPr>
            <w:r w:rsidRPr="003B51FA">
              <w:rPr>
                <w:rFonts w:ascii="Tahoma" w:eastAsia="Tahoma" w:hAnsi="Tahoma" w:cs="Tahoma"/>
                <w:b/>
                <w:bCs/>
                <w:color w:val="000000"/>
                <w:sz w:val="16"/>
                <w:szCs w:val="16"/>
              </w:rPr>
              <w:t>Bilingual Spanish-English</w:t>
            </w:r>
          </w:p>
          <w:p w14:paraId="437639C5" w14:textId="77777777" w:rsidR="00A1027A" w:rsidRPr="003B51FA" w:rsidRDefault="00A1027A">
            <w:pPr>
              <w:spacing w:before="40" w:line="220" w:lineRule="auto"/>
              <w:rPr>
                <w:rFonts w:ascii="Tahoma" w:eastAsia="Tahoma" w:hAnsi="Tahoma" w:cs="Tahoma"/>
                <w:b/>
                <w:bCs/>
                <w:color w:val="000000"/>
                <w:sz w:val="16"/>
                <w:szCs w:val="16"/>
              </w:rPr>
            </w:pPr>
          </w:p>
          <w:p w14:paraId="66C038E4" w14:textId="77777777" w:rsidR="00A1027A" w:rsidRPr="003B51FA" w:rsidRDefault="00A1027A">
            <w:pPr>
              <w:spacing w:before="40" w:line="220" w:lineRule="auto"/>
              <w:rPr>
                <w:rFonts w:ascii="Tahoma" w:eastAsia="Tahoma" w:hAnsi="Tahoma" w:cs="Tahoma"/>
                <w:b/>
                <w:bCs/>
                <w:color w:val="000000"/>
                <w:sz w:val="16"/>
                <w:szCs w:val="16"/>
              </w:rPr>
            </w:pPr>
          </w:p>
        </w:tc>
        <w:tc>
          <w:tcPr>
            <w:tcW w:w="1881" w:type="dxa"/>
            <w:tcMar>
              <w:top w:w="0" w:type="dxa"/>
              <w:left w:w="108" w:type="dxa"/>
              <w:bottom w:w="0" w:type="dxa"/>
              <w:right w:w="108" w:type="dxa"/>
            </w:tcMar>
          </w:tcPr>
          <w:p w14:paraId="7753825A" w14:textId="77777777" w:rsidR="00A77B3E" w:rsidRPr="003B51FA" w:rsidRDefault="00A77B3E">
            <w:pPr>
              <w:spacing w:line="276" w:lineRule="auto"/>
            </w:pPr>
          </w:p>
        </w:tc>
      </w:tr>
    </w:tbl>
    <w:p w14:paraId="5E95E112" w14:textId="4F5C2EF0" w:rsidR="00A77B3E" w:rsidRPr="003B51FA" w:rsidRDefault="00A77B3E">
      <w:pPr>
        <w:spacing w:line="220" w:lineRule="auto"/>
      </w:pPr>
    </w:p>
    <w:p w14:paraId="36E862DB" w14:textId="77777777" w:rsidR="00A77B3E" w:rsidRPr="003B51FA" w:rsidRDefault="00A77B3E">
      <w:pPr>
        <w:spacing w:after="200" w:line="276" w:lineRule="auto"/>
        <w:rPr>
          <w:rFonts w:ascii="Tahoma" w:eastAsia="Tahoma" w:hAnsi="Tahoma" w:cs="Tahoma"/>
          <w:color w:val="000000"/>
          <w:sz w:val="16"/>
          <w:szCs w:val="16"/>
        </w:rPr>
      </w:pPr>
    </w:p>
    <w:sectPr w:rsidR="00A77B3E" w:rsidRPr="003B51FA">
      <w:pgSz w:w="12240" w:h="15840"/>
      <w:pgMar w:top="1440" w:right="720" w:bottom="1260" w:left="72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1294D7" w14:textId="77777777" w:rsidR="003C20CC" w:rsidRDefault="003C20CC" w:rsidP="00F33D93">
      <w:r>
        <w:separator/>
      </w:r>
    </w:p>
  </w:endnote>
  <w:endnote w:type="continuationSeparator" w:id="0">
    <w:p w14:paraId="1DBD9277" w14:textId="77777777" w:rsidR="003C20CC" w:rsidRDefault="003C20CC" w:rsidP="00F33D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auto"/>
    <w:pitch w:val="variable"/>
    <w:sig w:usb0="A10006FF" w:usb1="4000205B" w:usb2="00000010" w:usb3="00000000" w:csb0="000001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ahoma">
    <w:panose1 w:val="020B0604030504040204"/>
    <w:charset w:val="00"/>
    <w:family w:val="auto"/>
    <w:pitch w:val="variable"/>
    <w:sig w:usb0="E1002EFF" w:usb1="C000605B" w:usb2="00000029" w:usb3="00000000" w:csb0="000101F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7C03CE" w14:textId="77777777" w:rsidR="003C20CC" w:rsidRDefault="003C20CC" w:rsidP="00F33D93">
      <w:r>
        <w:separator/>
      </w:r>
    </w:p>
  </w:footnote>
  <w:footnote w:type="continuationSeparator" w:id="0">
    <w:p w14:paraId="04F9457F" w14:textId="77777777" w:rsidR="003C20CC" w:rsidRDefault="003C20CC" w:rsidP="00F33D9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6024B0A8"/>
    <w:lvl w:ilvl="0" w:tplc="6DC0B7F4">
      <w:start w:val="1"/>
      <w:numFmt w:val="bullet"/>
      <w:lvlText w:val="●"/>
      <w:lvlJc w:val="left"/>
      <w:pPr>
        <w:tabs>
          <w:tab w:val="num" w:pos="288"/>
        </w:tabs>
        <w:ind w:left="288" w:firstLine="72"/>
      </w:pPr>
      <w:rPr>
        <w:rFonts w:ascii="Verdana" w:eastAsia="Verdana" w:hAnsi="Verdana" w:cs="Verdana"/>
        <w:b w:val="0"/>
        <w:bCs w:val="0"/>
        <w:i w:val="0"/>
        <w:iCs w:val="0"/>
        <w:strike w:val="0"/>
        <w:color w:val="808080"/>
        <w:sz w:val="12"/>
        <w:szCs w:val="12"/>
        <w:u w:val="none"/>
      </w:rPr>
    </w:lvl>
    <w:lvl w:ilvl="1" w:tplc="8AB4A3EC">
      <w:start w:val="1"/>
      <w:numFmt w:val="bullet"/>
      <w:lvlText w:val="○"/>
      <w:lvlJc w:val="left"/>
      <w:pPr>
        <w:tabs>
          <w:tab w:val="num" w:pos="1440"/>
        </w:tabs>
        <w:ind w:left="1440" w:hanging="360"/>
      </w:pPr>
      <w:rPr>
        <w:rFonts w:ascii="Courier New" w:eastAsia="Courier New" w:hAnsi="Courier New" w:cs="Courier New"/>
        <w:b w:val="0"/>
        <w:bCs w:val="0"/>
        <w:i w:val="0"/>
        <w:iCs w:val="0"/>
        <w:strike w:val="0"/>
        <w:color w:val="000000"/>
        <w:sz w:val="20"/>
        <w:szCs w:val="20"/>
        <w:u w:val="none"/>
      </w:rPr>
    </w:lvl>
    <w:lvl w:ilvl="2" w:tplc="2F94CCC8">
      <w:start w:val="1"/>
      <w:numFmt w:val="bullet"/>
      <w:lvlText w:val="■"/>
      <w:lvlJc w:val="right"/>
      <w:pPr>
        <w:tabs>
          <w:tab w:val="num" w:pos="2160"/>
        </w:tabs>
        <w:ind w:left="2160" w:hanging="180"/>
      </w:pPr>
      <w:rPr>
        <w:rFonts w:ascii="Verdana" w:eastAsia="Verdana" w:hAnsi="Verdana" w:cs="Verdana"/>
        <w:b w:val="0"/>
        <w:bCs w:val="0"/>
        <w:i w:val="0"/>
        <w:iCs w:val="0"/>
        <w:strike w:val="0"/>
        <w:color w:val="000000"/>
        <w:sz w:val="20"/>
        <w:szCs w:val="20"/>
        <w:u w:val="none"/>
      </w:rPr>
    </w:lvl>
    <w:lvl w:ilvl="3" w:tplc="B1FA4832">
      <w:start w:val="1"/>
      <w:numFmt w:val="bullet"/>
      <w:lvlText w:val="●"/>
      <w:lvlJc w:val="left"/>
      <w:pPr>
        <w:tabs>
          <w:tab w:val="num" w:pos="2880"/>
        </w:tabs>
        <w:ind w:left="2880" w:hanging="360"/>
      </w:pPr>
      <w:rPr>
        <w:rFonts w:ascii="Verdana" w:eastAsia="Verdana" w:hAnsi="Verdana" w:cs="Verdana"/>
        <w:b w:val="0"/>
        <w:bCs w:val="0"/>
        <w:i w:val="0"/>
        <w:iCs w:val="0"/>
        <w:strike w:val="0"/>
        <w:color w:val="000000"/>
        <w:sz w:val="20"/>
        <w:szCs w:val="20"/>
        <w:u w:val="none"/>
      </w:rPr>
    </w:lvl>
    <w:lvl w:ilvl="4" w:tplc="32B60010">
      <w:start w:val="1"/>
      <w:numFmt w:val="bullet"/>
      <w:lvlText w:val="○"/>
      <w:lvlJc w:val="left"/>
      <w:pPr>
        <w:tabs>
          <w:tab w:val="num" w:pos="3600"/>
        </w:tabs>
        <w:ind w:left="3600" w:hanging="360"/>
      </w:pPr>
      <w:rPr>
        <w:rFonts w:ascii="Courier New" w:eastAsia="Courier New" w:hAnsi="Courier New" w:cs="Courier New"/>
        <w:b w:val="0"/>
        <w:bCs w:val="0"/>
        <w:i w:val="0"/>
        <w:iCs w:val="0"/>
        <w:strike w:val="0"/>
        <w:color w:val="000000"/>
        <w:sz w:val="20"/>
        <w:szCs w:val="20"/>
        <w:u w:val="none"/>
      </w:rPr>
    </w:lvl>
    <w:lvl w:ilvl="5" w:tplc="B51ECA5C">
      <w:start w:val="1"/>
      <w:numFmt w:val="bullet"/>
      <w:lvlText w:val="■"/>
      <w:lvlJc w:val="right"/>
      <w:pPr>
        <w:tabs>
          <w:tab w:val="num" w:pos="4320"/>
        </w:tabs>
        <w:ind w:left="4320" w:hanging="180"/>
      </w:pPr>
      <w:rPr>
        <w:rFonts w:ascii="Verdana" w:eastAsia="Verdana" w:hAnsi="Verdana" w:cs="Verdana"/>
        <w:b w:val="0"/>
        <w:bCs w:val="0"/>
        <w:i w:val="0"/>
        <w:iCs w:val="0"/>
        <w:strike w:val="0"/>
        <w:color w:val="000000"/>
        <w:sz w:val="20"/>
        <w:szCs w:val="20"/>
        <w:u w:val="none"/>
      </w:rPr>
    </w:lvl>
    <w:lvl w:ilvl="6" w:tplc="C3A88006">
      <w:start w:val="1"/>
      <w:numFmt w:val="bullet"/>
      <w:lvlText w:val="●"/>
      <w:lvlJc w:val="left"/>
      <w:pPr>
        <w:tabs>
          <w:tab w:val="num" w:pos="5040"/>
        </w:tabs>
        <w:ind w:left="5040" w:hanging="360"/>
      </w:pPr>
      <w:rPr>
        <w:rFonts w:ascii="Verdana" w:eastAsia="Verdana" w:hAnsi="Verdana" w:cs="Verdana"/>
        <w:b w:val="0"/>
        <w:bCs w:val="0"/>
        <w:i w:val="0"/>
        <w:iCs w:val="0"/>
        <w:strike w:val="0"/>
        <w:color w:val="000000"/>
        <w:sz w:val="20"/>
        <w:szCs w:val="20"/>
        <w:u w:val="none"/>
      </w:rPr>
    </w:lvl>
    <w:lvl w:ilvl="7" w:tplc="0AA228A4">
      <w:start w:val="1"/>
      <w:numFmt w:val="bullet"/>
      <w:lvlText w:val="○"/>
      <w:lvlJc w:val="left"/>
      <w:pPr>
        <w:tabs>
          <w:tab w:val="num" w:pos="5760"/>
        </w:tabs>
        <w:ind w:left="5760" w:hanging="360"/>
      </w:pPr>
      <w:rPr>
        <w:rFonts w:ascii="Courier New" w:eastAsia="Courier New" w:hAnsi="Courier New" w:cs="Courier New"/>
        <w:b w:val="0"/>
        <w:bCs w:val="0"/>
        <w:i w:val="0"/>
        <w:iCs w:val="0"/>
        <w:strike w:val="0"/>
        <w:color w:val="000000"/>
        <w:sz w:val="20"/>
        <w:szCs w:val="20"/>
        <w:u w:val="none"/>
      </w:rPr>
    </w:lvl>
    <w:lvl w:ilvl="8" w:tplc="A4FE276E">
      <w:start w:val="1"/>
      <w:numFmt w:val="bullet"/>
      <w:lvlText w:val="■"/>
      <w:lvlJc w:val="right"/>
      <w:pPr>
        <w:tabs>
          <w:tab w:val="num" w:pos="6480"/>
        </w:tabs>
        <w:ind w:left="6480" w:hanging="180"/>
      </w:pPr>
      <w:rPr>
        <w:rFonts w:ascii="Verdana" w:eastAsia="Verdana" w:hAnsi="Verdana" w:cs="Verdana"/>
        <w:b w:val="0"/>
        <w:bCs w:val="0"/>
        <w:i w:val="0"/>
        <w:iCs w:val="0"/>
        <w:strike w:val="0"/>
        <w:color w:val="000000"/>
        <w:sz w:val="20"/>
        <w:szCs w:val="20"/>
        <w:u w:val="none"/>
      </w:rPr>
    </w:lvl>
  </w:abstractNum>
  <w:abstractNum w:abstractNumId="1">
    <w:nsid w:val="00000002"/>
    <w:multiLevelType w:val="hybridMultilevel"/>
    <w:tmpl w:val="00000002"/>
    <w:lvl w:ilvl="0" w:tplc="7A347EE8">
      <w:start w:val="1"/>
      <w:numFmt w:val="bullet"/>
      <w:lvlText w:val="●"/>
      <w:lvlJc w:val="left"/>
      <w:pPr>
        <w:tabs>
          <w:tab w:val="num" w:pos="360"/>
        </w:tabs>
        <w:ind w:left="360" w:firstLine="0"/>
      </w:pPr>
      <w:rPr>
        <w:rFonts w:ascii="Verdana" w:eastAsia="Verdana" w:hAnsi="Verdana" w:cs="Verdana"/>
        <w:b w:val="0"/>
        <w:bCs w:val="0"/>
        <w:i w:val="0"/>
        <w:iCs w:val="0"/>
        <w:strike w:val="0"/>
        <w:color w:val="000000"/>
        <w:sz w:val="20"/>
        <w:szCs w:val="20"/>
        <w:u w:val="none"/>
      </w:rPr>
    </w:lvl>
    <w:lvl w:ilvl="1" w:tplc="F412F688">
      <w:start w:val="1"/>
      <w:numFmt w:val="bullet"/>
      <w:lvlText w:val="●"/>
      <w:lvlJc w:val="left"/>
      <w:pPr>
        <w:tabs>
          <w:tab w:val="num" w:pos="360"/>
        </w:tabs>
        <w:ind w:left="360" w:firstLine="720"/>
      </w:pPr>
      <w:rPr>
        <w:rFonts w:ascii="Verdana" w:eastAsia="Verdana" w:hAnsi="Verdana" w:cs="Verdana"/>
        <w:b w:val="0"/>
        <w:bCs w:val="0"/>
        <w:i w:val="0"/>
        <w:iCs w:val="0"/>
        <w:strike w:val="0"/>
        <w:color w:val="000000"/>
        <w:sz w:val="20"/>
        <w:szCs w:val="20"/>
        <w:u w:val="none"/>
      </w:rPr>
    </w:lvl>
    <w:lvl w:ilvl="2" w:tplc="6280268E">
      <w:start w:val="1"/>
      <w:numFmt w:val="bullet"/>
      <w:lvlText w:val="●"/>
      <w:lvlJc w:val="right"/>
      <w:pPr>
        <w:tabs>
          <w:tab w:val="num" w:pos="360"/>
        </w:tabs>
        <w:ind w:left="360" w:firstLine="1620"/>
      </w:pPr>
      <w:rPr>
        <w:rFonts w:ascii="Verdana" w:eastAsia="Verdana" w:hAnsi="Verdana" w:cs="Verdana"/>
        <w:b w:val="0"/>
        <w:bCs w:val="0"/>
        <w:i w:val="0"/>
        <w:iCs w:val="0"/>
        <w:strike w:val="0"/>
        <w:color w:val="000000"/>
        <w:sz w:val="20"/>
        <w:szCs w:val="20"/>
        <w:u w:val="none"/>
      </w:rPr>
    </w:lvl>
    <w:lvl w:ilvl="3" w:tplc="66D2F6E0">
      <w:start w:val="1"/>
      <w:numFmt w:val="bullet"/>
      <w:lvlText w:val="●"/>
      <w:lvlJc w:val="left"/>
      <w:pPr>
        <w:tabs>
          <w:tab w:val="num" w:pos="360"/>
        </w:tabs>
        <w:ind w:left="360" w:firstLine="2160"/>
      </w:pPr>
      <w:rPr>
        <w:rFonts w:ascii="Verdana" w:eastAsia="Verdana" w:hAnsi="Verdana" w:cs="Verdana"/>
        <w:b w:val="0"/>
        <w:bCs w:val="0"/>
        <w:i w:val="0"/>
        <w:iCs w:val="0"/>
        <w:strike w:val="0"/>
        <w:color w:val="000000"/>
        <w:sz w:val="20"/>
        <w:szCs w:val="20"/>
        <w:u w:val="none"/>
      </w:rPr>
    </w:lvl>
    <w:lvl w:ilvl="4" w:tplc="754A2F24">
      <w:start w:val="1"/>
      <w:numFmt w:val="bullet"/>
      <w:lvlText w:val="●"/>
      <w:lvlJc w:val="left"/>
      <w:pPr>
        <w:tabs>
          <w:tab w:val="num" w:pos="360"/>
        </w:tabs>
        <w:ind w:left="360" w:firstLine="2880"/>
      </w:pPr>
      <w:rPr>
        <w:rFonts w:ascii="Verdana" w:eastAsia="Verdana" w:hAnsi="Verdana" w:cs="Verdana"/>
        <w:b w:val="0"/>
        <w:bCs w:val="0"/>
        <w:i w:val="0"/>
        <w:iCs w:val="0"/>
        <w:strike w:val="0"/>
        <w:color w:val="000000"/>
        <w:sz w:val="20"/>
        <w:szCs w:val="20"/>
        <w:u w:val="none"/>
      </w:rPr>
    </w:lvl>
    <w:lvl w:ilvl="5" w:tplc="D7265FFE">
      <w:start w:val="1"/>
      <w:numFmt w:val="bullet"/>
      <w:lvlText w:val="●"/>
      <w:lvlJc w:val="right"/>
      <w:pPr>
        <w:tabs>
          <w:tab w:val="num" w:pos="360"/>
        </w:tabs>
        <w:ind w:left="360" w:firstLine="3780"/>
      </w:pPr>
      <w:rPr>
        <w:rFonts w:ascii="Verdana" w:eastAsia="Verdana" w:hAnsi="Verdana" w:cs="Verdana"/>
        <w:b w:val="0"/>
        <w:bCs w:val="0"/>
        <w:i w:val="0"/>
        <w:iCs w:val="0"/>
        <w:strike w:val="0"/>
        <w:color w:val="000000"/>
        <w:sz w:val="20"/>
        <w:szCs w:val="20"/>
        <w:u w:val="none"/>
      </w:rPr>
    </w:lvl>
    <w:lvl w:ilvl="6" w:tplc="17F68A2A">
      <w:start w:val="1"/>
      <w:numFmt w:val="bullet"/>
      <w:lvlText w:val="●"/>
      <w:lvlJc w:val="left"/>
      <w:pPr>
        <w:tabs>
          <w:tab w:val="num" w:pos="360"/>
        </w:tabs>
        <w:ind w:left="360" w:firstLine="4320"/>
      </w:pPr>
      <w:rPr>
        <w:rFonts w:ascii="Verdana" w:eastAsia="Verdana" w:hAnsi="Verdana" w:cs="Verdana"/>
        <w:b w:val="0"/>
        <w:bCs w:val="0"/>
        <w:i w:val="0"/>
        <w:iCs w:val="0"/>
        <w:strike w:val="0"/>
        <w:color w:val="000000"/>
        <w:sz w:val="20"/>
        <w:szCs w:val="20"/>
        <w:u w:val="none"/>
      </w:rPr>
    </w:lvl>
    <w:lvl w:ilvl="7" w:tplc="12D2517A">
      <w:start w:val="1"/>
      <w:numFmt w:val="bullet"/>
      <w:lvlText w:val="●"/>
      <w:lvlJc w:val="left"/>
      <w:pPr>
        <w:tabs>
          <w:tab w:val="num" w:pos="360"/>
        </w:tabs>
        <w:ind w:left="360" w:firstLine="5040"/>
      </w:pPr>
      <w:rPr>
        <w:rFonts w:ascii="Verdana" w:eastAsia="Verdana" w:hAnsi="Verdana" w:cs="Verdana"/>
        <w:b w:val="0"/>
        <w:bCs w:val="0"/>
        <w:i w:val="0"/>
        <w:iCs w:val="0"/>
        <w:strike w:val="0"/>
        <w:color w:val="000000"/>
        <w:sz w:val="20"/>
        <w:szCs w:val="20"/>
        <w:u w:val="none"/>
      </w:rPr>
    </w:lvl>
    <w:lvl w:ilvl="8" w:tplc="4D1A5740">
      <w:start w:val="1"/>
      <w:numFmt w:val="bullet"/>
      <w:lvlText w:val="●"/>
      <w:lvlJc w:val="right"/>
      <w:pPr>
        <w:tabs>
          <w:tab w:val="num" w:pos="360"/>
        </w:tabs>
        <w:ind w:left="360" w:firstLine="5940"/>
      </w:pPr>
      <w:rPr>
        <w:rFonts w:ascii="Verdana" w:eastAsia="Verdana" w:hAnsi="Verdana" w:cs="Verdana"/>
        <w:b w:val="0"/>
        <w:bCs w:val="0"/>
        <w:i w:val="0"/>
        <w:iCs w:val="0"/>
        <w:strike w:val="0"/>
        <w:color w:val="000000"/>
        <w:sz w:val="20"/>
        <w:szCs w:val="20"/>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B3E"/>
    <w:rsid w:val="0000214F"/>
    <w:rsid w:val="0001398B"/>
    <w:rsid w:val="00013C12"/>
    <w:rsid w:val="00024E41"/>
    <w:rsid w:val="00042BFB"/>
    <w:rsid w:val="00060DF6"/>
    <w:rsid w:val="00092714"/>
    <w:rsid w:val="000C3307"/>
    <w:rsid w:val="000E4BAF"/>
    <w:rsid w:val="001036DC"/>
    <w:rsid w:val="00115BD5"/>
    <w:rsid w:val="00121F8B"/>
    <w:rsid w:val="00135B6E"/>
    <w:rsid w:val="001524AE"/>
    <w:rsid w:val="0016350E"/>
    <w:rsid w:val="001647A2"/>
    <w:rsid w:val="001710E4"/>
    <w:rsid w:val="0019709B"/>
    <w:rsid w:val="001A19FF"/>
    <w:rsid w:val="001C7114"/>
    <w:rsid w:val="001D4ADD"/>
    <w:rsid w:val="001E33B5"/>
    <w:rsid w:val="001E7D3F"/>
    <w:rsid w:val="00237BA3"/>
    <w:rsid w:val="002507A5"/>
    <w:rsid w:val="0025621C"/>
    <w:rsid w:val="0027281D"/>
    <w:rsid w:val="002C287A"/>
    <w:rsid w:val="002C6725"/>
    <w:rsid w:val="002D15B0"/>
    <w:rsid w:val="002E6DDE"/>
    <w:rsid w:val="002F0065"/>
    <w:rsid w:val="003117D0"/>
    <w:rsid w:val="00314C23"/>
    <w:rsid w:val="00317253"/>
    <w:rsid w:val="003264FF"/>
    <w:rsid w:val="00342C68"/>
    <w:rsid w:val="00355BD9"/>
    <w:rsid w:val="0038073B"/>
    <w:rsid w:val="00385BA6"/>
    <w:rsid w:val="00387F3D"/>
    <w:rsid w:val="00395B0F"/>
    <w:rsid w:val="003B51FA"/>
    <w:rsid w:val="003C20CC"/>
    <w:rsid w:val="003C358D"/>
    <w:rsid w:val="003F7357"/>
    <w:rsid w:val="00433115"/>
    <w:rsid w:val="0044008C"/>
    <w:rsid w:val="00465078"/>
    <w:rsid w:val="00484C9C"/>
    <w:rsid w:val="004A1D51"/>
    <w:rsid w:val="004D013D"/>
    <w:rsid w:val="004F1BB8"/>
    <w:rsid w:val="005438D3"/>
    <w:rsid w:val="005620BE"/>
    <w:rsid w:val="005A2031"/>
    <w:rsid w:val="005D5D6B"/>
    <w:rsid w:val="005F470A"/>
    <w:rsid w:val="006170DD"/>
    <w:rsid w:val="00622B8A"/>
    <w:rsid w:val="00630007"/>
    <w:rsid w:val="00647A8F"/>
    <w:rsid w:val="00654CA3"/>
    <w:rsid w:val="00665940"/>
    <w:rsid w:val="006A58FF"/>
    <w:rsid w:val="006B0F96"/>
    <w:rsid w:val="006B3939"/>
    <w:rsid w:val="006C23A2"/>
    <w:rsid w:val="006F5EC9"/>
    <w:rsid w:val="007307CA"/>
    <w:rsid w:val="0076380E"/>
    <w:rsid w:val="007C1F27"/>
    <w:rsid w:val="007D1097"/>
    <w:rsid w:val="007D3FF9"/>
    <w:rsid w:val="007E0417"/>
    <w:rsid w:val="0084517B"/>
    <w:rsid w:val="00846907"/>
    <w:rsid w:val="008667E2"/>
    <w:rsid w:val="00897C31"/>
    <w:rsid w:val="008E755E"/>
    <w:rsid w:val="0096521B"/>
    <w:rsid w:val="0099126C"/>
    <w:rsid w:val="009A2664"/>
    <w:rsid w:val="009A5A9C"/>
    <w:rsid w:val="009B4E61"/>
    <w:rsid w:val="009C3FD5"/>
    <w:rsid w:val="009D003A"/>
    <w:rsid w:val="009D0D47"/>
    <w:rsid w:val="009E1DDA"/>
    <w:rsid w:val="009E3EC8"/>
    <w:rsid w:val="00A1027A"/>
    <w:rsid w:val="00A476F8"/>
    <w:rsid w:val="00A77B3E"/>
    <w:rsid w:val="00A81002"/>
    <w:rsid w:val="00A91ED2"/>
    <w:rsid w:val="00A96DCE"/>
    <w:rsid w:val="00AA354C"/>
    <w:rsid w:val="00AB7795"/>
    <w:rsid w:val="00AE7807"/>
    <w:rsid w:val="00AF5D4A"/>
    <w:rsid w:val="00B0627D"/>
    <w:rsid w:val="00BD1889"/>
    <w:rsid w:val="00CA2890"/>
    <w:rsid w:val="00CF55DD"/>
    <w:rsid w:val="00D1382D"/>
    <w:rsid w:val="00D25139"/>
    <w:rsid w:val="00D27B9C"/>
    <w:rsid w:val="00D74C5F"/>
    <w:rsid w:val="00DB28F7"/>
    <w:rsid w:val="00DD50B0"/>
    <w:rsid w:val="00E164E6"/>
    <w:rsid w:val="00E26F41"/>
    <w:rsid w:val="00E64FE9"/>
    <w:rsid w:val="00E76395"/>
    <w:rsid w:val="00E82DC9"/>
    <w:rsid w:val="00EE178C"/>
    <w:rsid w:val="00EF7ACC"/>
    <w:rsid w:val="00F14DB0"/>
    <w:rsid w:val="00F2026B"/>
    <w:rsid w:val="00F33D93"/>
    <w:rsid w:val="00F3564F"/>
    <w:rsid w:val="00F36304"/>
    <w:rsid w:val="00F61539"/>
    <w:rsid w:val="00F9094C"/>
    <w:rsid w:val="00F92926"/>
    <w:rsid w:val="00F935CD"/>
    <w:rsid w:val="00FC3F06"/>
    <w:rsid w:val="00FD67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A4669DD"/>
  <w15:docId w15:val="{510F34B1-2635-4626-8EC2-0E85679F8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EF7B96"/>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BD1889"/>
    <w:rPr>
      <w:rFonts w:ascii="Lucida Grande" w:hAnsi="Lucida Grande"/>
      <w:sz w:val="18"/>
      <w:szCs w:val="18"/>
    </w:rPr>
  </w:style>
  <w:style w:type="character" w:customStyle="1" w:styleId="BalloonTextChar">
    <w:name w:val="Balloon Text Char"/>
    <w:basedOn w:val="DefaultParagraphFont"/>
    <w:link w:val="BalloonText"/>
    <w:rsid w:val="00BD1889"/>
    <w:rPr>
      <w:rFonts w:ascii="Lucida Grande" w:hAnsi="Lucida Grande"/>
      <w:sz w:val="18"/>
      <w:szCs w:val="18"/>
    </w:rPr>
  </w:style>
  <w:style w:type="paragraph" w:styleId="ListParagraph">
    <w:name w:val="List Paragraph"/>
    <w:basedOn w:val="Normal"/>
    <w:uiPriority w:val="34"/>
    <w:qFormat/>
    <w:rsid w:val="00B0627D"/>
    <w:pPr>
      <w:ind w:left="720"/>
      <w:contextualSpacing/>
    </w:pPr>
  </w:style>
  <w:style w:type="paragraph" w:styleId="Header">
    <w:name w:val="header"/>
    <w:basedOn w:val="Normal"/>
    <w:link w:val="HeaderChar"/>
    <w:unhideWhenUsed/>
    <w:rsid w:val="00F33D93"/>
    <w:pPr>
      <w:tabs>
        <w:tab w:val="center" w:pos="4680"/>
        <w:tab w:val="right" w:pos="9360"/>
      </w:tabs>
    </w:pPr>
  </w:style>
  <w:style w:type="character" w:customStyle="1" w:styleId="HeaderChar">
    <w:name w:val="Header Char"/>
    <w:basedOn w:val="DefaultParagraphFont"/>
    <w:link w:val="Header"/>
    <w:rsid w:val="00F33D93"/>
    <w:rPr>
      <w:sz w:val="24"/>
      <w:szCs w:val="24"/>
    </w:rPr>
  </w:style>
  <w:style w:type="paragraph" w:styleId="Footer">
    <w:name w:val="footer"/>
    <w:basedOn w:val="Normal"/>
    <w:link w:val="FooterChar"/>
    <w:unhideWhenUsed/>
    <w:rsid w:val="00F33D93"/>
    <w:pPr>
      <w:tabs>
        <w:tab w:val="center" w:pos="4680"/>
        <w:tab w:val="right" w:pos="9360"/>
      </w:tabs>
    </w:pPr>
  </w:style>
  <w:style w:type="character" w:customStyle="1" w:styleId="FooterChar">
    <w:name w:val="Footer Char"/>
    <w:basedOn w:val="DefaultParagraphFont"/>
    <w:link w:val="Footer"/>
    <w:rsid w:val="00F33D9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mailto:Johandry@gmail.com" TargetMode="External"/><Relationship Id="rId12" Type="http://schemas.openxmlformats.org/officeDocument/2006/relationships/hyperlink" Target="mailto:Johandry@gmail.com" TargetMode="External"/><Relationship Id="rId13" Type="http://schemas.openxmlformats.org/officeDocument/2006/relationships/hyperlink" Target="mailto:Johandry@gmail.com" TargetMode="Externa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hyperlink" Target="mailto:Johandry@gmail.com" TargetMode="External"/><Relationship Id="rId10" Type="http://schemas.openxmlformats.org/officeDocument/2006/relationships/hyperlink" Target="mailto:Johandry@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EFD319-BD87-3340-A625-62CF262E9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TotalTime>
  <Pages>4</Pages>
  <Words>2128</Words>
  <Characters>12131</Characters>
  <Application>Microsoft Macintosh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SOFTTEK</Company>
  <LinksUpToDate>false</LinksUpToDate>
  <CharactersWithSpaces>14231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Johandry.Amador</dc:creator>
  <cp:lastModifiedBy>Johandry Amador Seguí</cp:lastModifiedBy>
  <cp:revision>53</cp:revision>
  <cp:lastPrinted>2015-06-30T15:38:00Z</cp:lastPrinted>
  <dcterms:created xsi:type="dcterms:W3CDTF">2012-10-15T17:04:00Z</dcterms:created>
  <dcterms:modified xsi:type="dcterms:W3CDTF">2016-07-09T05:08:00Z</dcterms:modified>
</cp:coreProperties>
</file>